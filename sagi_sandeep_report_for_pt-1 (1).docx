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b/>
          <w:sz w:val="28"/>
          <w:szCs w:val="28"/>
          <w:rtl w:val="0"/>
        </w:rPr>
      </w:pPr>
    </w:p>
    <w:p>
      <w:pPr>
        <w:spacing w:line="360" w:lineRule="auto"/>
        <w:jc w:val="center"/>
        <w:rPr>
          <w:b/>
          <w:sz w:val="28"/>
          <w:szCs w:val="28"/>
          <w:rtl w:val="0"/>
        </w:rPr>
      </w:pPr>
    </w:p>
    <w:p>
      <w:pPr>
        <w:spacing w:line="360" w:lineRule="auto"/>
        <w:jc w:val="center"/>
        <w:rPr>
          <w:b/>
          <w:sz w:val="28"/>
          <w:szCs w:val="28"/>
        </w:rPr>
      </w:pPr>
      <w:r>
        <w:rPr>
          <w:b/>
          <w:sz w:val="28"/>
          <w:szCs w:val="28"/>
          <w:rtl w:val="0"/>
        </w:rPr>
        <w:t>PROFESSIONAL TRAINING REPORT</w:t>
      </w:r>
    </w:p>
    <w:p>
      <w:pPr>
        <w:spacing w:line="360" w:lineRule="auto"/>
        <w:jc w:val="center"/>
        <w:rPr>
          <w:b/>
          <w:sz w:val="28"/>
          <w:szCs w:val="28"/>
        </w:rPr>
      </w:pPr>
      <w:r>
        <w:rPr>
          <w:b/>
          <w:sz w:val="28"/>
          <w:szCs w:val="28"/>
          <w:rtl w:val="0"/>
        </w:rPr>
        <w:t>at</w:t>
      </w:r>
    </w:p>
    <w:p>
      <w:pPr>
        <w:spacing w:line="360" w:lineRule="auto"/>
        <w:jc w:val="center"/>
        <w:rPr>
          <w:b/>
          <w:sz w:val="28"/>
          <w:szCs w:val="28"/>
        </w:rPr>
      </w:pPr>
      <w:r>
        <w:rPr>
          <w:b/>
          <w:sz w:val="28"/>
          <w:szCs w:val="28"/>
          <w:rtl w:val="0"/>
        </w:rPr>
        <w:t>Sathyabama Institute of Science and Technology</w:t>
      </w:r>
    </w:p>
    <w:p>
      <w:pPr>
        <w:spacing w:line="360" w:lineRule="auto"/>
        <w:jc w:val="center"/>
        <w:rPr>
          <w:b/>
          <w:sz w:val="28"/>
          <w:szCs w:val="28"/>
        </w:rPr>
      </w:pPr>
      <w:r>
        <w:rPr>
          <w:b/>
          <w:sz w:val="28"/>
          <w:szCs w:val="28"/>
          <w:rtl w:val="0"/>
        </w:rPr>
        <w:t>(Deemed to be University)</w:t>
      </w:r>
    </w:p>
    <w:p>
      <w:pPr>
        <w:spacing w:line="360" w:lineRule="auto"/>
        <w:jc w:val="center"/>
        <w:rPr>
          <w:b/>
          <w:sz w:val="28"/>
          <w:szCs w:val="28"/>
        </w:rPr>
      </w:pPr>
    </w:p>
    <w:p>
      <w:pPr>
        <w:spacing w:line="360" w:lineRule="auto"/>
        <w:jc w:val="center"/>
        <w:rPr>
          <w:sz w:val="24"/>
          <w:szCs w:val="24"/>
        </w:rPr>
      </w:pPr>
      <w:r>
        <w:rPr>
          <w:sz w:val="24"/>
          <w:szCs w:val="24"/>
          <w:rtl w:val="0"/>
        </w:rPr>
        <w:t xml:space="preserve">Submitted in partial fulfillment of the requirements for the award of </w:t>
      </w:r>
    </w:p>
    <w:p>
      <w:pPr>
        <w:spacing w:line="360" w:lineRule="auto"/>
        <w:jc w:val="center"/>
        <w:rPr>
          <w:sz w:val="24"/>
          <w:szCs w:val="24"/>
        </w:rPr>
      </w:pPr>
      <w:r>
        <w:rPr>
          <w:sz w:val="24"/>
          <w:szCs w:val="24"/>
          <w:rtl w:val="0"/>
        </w:rPr>
        <w:t>Bachelor of Engineering Degree in Computer Science and Engineering</w:t>
      </w:r>
    </w:p>
    <w:p>
      <w:pPr>
        <w:spacing w:line="360" w:lineRule="auto"/>
        <w:jc w:val="center"/>
        <w:rPr>
          <w:sz w:val="24"/>
          <w:szCs w:val="24"/>
        </w:rPr>
      </w:pPr>
    </w:p>
    <w:p>
      <w:pPr>
        <w:spacing w:line="360" w:lineRule="auto"/>
        <w:jc w:val="center"/>
        <w:rPr>
          <w:b/>
          <w:bCs/>
          <w:sz w:val="28"/>
          <w:szCs w:val="28"/>
          <w:rtl w:val="0"/>
        </w:rPr>
      </w:pPr>
      <w:r>
        <w:rPr>
          <w:sz w:val="24"/>
          <w:szCs w:val="24"/>
          <w:rtl w:val="0"/>
        </w:rPr>
        <w:t>By</w:t>
      </w:r>
    </w:p>
    <w:p>
      <w:pPr>
        <w:spacing w:line="360" w:lineRule="auto"/>
        <w:jc w:val="center"/>
        <w:rPr>
          <w:rFonts w:hint="default"/>
          <w:b/>
          <w:bCs/>
          <w:sz w:val="28"/>
          <w:szCs w:val="28"/>
          <w:rtl w:val="0"/>
          <w:lang w:val="en-US"/>
        </w:rPr>
      </w:pPr>
      <w:r>
        <w:rPr>
          <w:rFonts w:hint="default"/>
          <w:b/>
          <w:bCs/>
          <w:sz w:val="28"/>
          <w:szCs w:val="28"/>
          <w:rtl w:val="0"/>
          <w:lang w:val="en-US"/>
        </w:rPr>
        <w:t>SAGI SANDEEP</w:t>
      </w:r>
    </w:p>
    <w:p>
      <w:pPr>
        <w:spacing w:line="360" w:lineRule="auto"/>
        <w:jc w:val="center"/>
        <w:rPr>
          <w:rFonts w:hint="default"/>
          <w:b/>
          <w:sz w:val="24"/>
          <w:szCs w:val="24"/>
          <w:lang w:val="en-US"/>
        </w:rPr>
      </w:pPr>
      <w:r>
        <w:rPr>
          <w:sz w:val="24"/>
          <w:szCs w:val="24"/>
          <w:rtl w:val="0"/>
        </w:rPr>
        <w:t xml:space="preserve"> </w:t>
      </w:r>
      <w:r>
        <w:rPr>
          <w:b/>
          <w:sz w:val="24"/>
          <w:szCs w:val="24"/>
          <w:rtl w:val="0"/>
        </w:rPr>
        <w:t>REG.NO: 3</w:t>
      </w:r>
      <w:r>
        <w:rPr>
          <w:rFonts w:hint="default"/>
          <w:b/>
          <w:sz w:val="24"/>
          <w:szCs w:val="24"/>
          <w:rtl w:val="0"/>
          <w:lang w:val="en-US"/>
        </w:rPr>
        <w:t>9110865</w:t>
      </w:r>
    </w:p>
    <w:p>
      <w:pPr>
        <w:spacing w:line="360" w:lineRule="auto"/>
        <w:jc w:val="center"/>
        <w:rPr>
          <w:b/>
          <w:sz w:val="24"/>
          <w:szCs w:val="24"/>
        </w:rPr>
      </w:pPr>
    </w:p>
    <w:p>
      <w:pPr>
        <w:spacing w:line="360" w:lineRule="auto"/>
        <w:jc w:val="center"/>
        <w:rPr>
          <w:b/>
          <w:sz w:val="24"/>
          <w:szCs w:val="24"/>
        </w:rPr>
      </w:pPr>
    </w:p>
    <w:p>
      <w:pPr>
        <w:widowControl w:val="0"/>
        <w:spacing w:before="7" w:line="360" w:lineRule="auto"/>
        <w:jc w:val="center"/>
        <w:rPr>
          <w:b/>
          <w:sz w:val="26"/>
          <w:szCs w:val="26"/>
        </w:rPr>
      </w:pPr>
      <w:r>
        <w:rPr>
          <w:b/>
          <w:sz w:val="26"/>
          <w:szCs w:val="26"/>
        </w:rPr>
        <w:drawing>
          <wp:inline distT="0" distB="0" distL="0" distR="0">
            <wp:extent cx="2146300" cy="2146300"/>
            <wp:effectExtent l="0" t="0" r="2540" b="2540"/>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6"/>
                    <a:srcRect/>
                    <a:stretch>
                      <a:fillRect/>
                    </a:stretch>
                  </pic:blipFill>
                  <pic:spPr>
                    <a:xfrm>
                      <a:off x="0" y="0"/>
                      <a:ext cx="2146300" cy="2146300"/>
                    </a:xfrm>
                    <a:prstGeom prst="rect">
                      <a:avLst/>
                    </a:prstGeom>
                  </pic:spPr>
                </pic:pic>
              </a:graphicData>
            </a:graphic>
          </wp:inline>
        </w:drawing>
      </w:r>
    </w:p>
    <w:p>
      <w:pPr>
        <w:widowControl w:val="0"/>
        <w:spacing w:before="7" w:line="360" w:lineRule="auto"/>
        <w:jc w:val="center"/>
        <w:rPr>
          <w:b/>
          <w:sz w:val="26"/>
          <w:szCs w:val="26"/>
        </w:rPr>
      </w:pPr>
    </w:p>
    <w:p>
      <w:pPr>
        <w:widowControl w:val="0"/>
        <w:spacing w:before="7" w:line="360" w:lineRule="auto"/>
        <w:jc w:val="center"/>
        <w:rPr>
          <w:b/>
          <w:sz w:val="28"/>
          <w:szCs w:val="28"/>
        </w:rPr>
      </w:pPr>
      <w:r>
        <w:rPr>
          <w:b/>
          <w:sz w:val="28"/>
          <w:szCs w:val="28"/>
          <w:rtl w:val="0"/>
        </w:rPr>
        <w:t>DEPARTMENT OF COMPUTER SCIENCE AND ENGINEERING</w:t>
      </w:r>
    </w:p>
    <w:p>
      <w:pPr>
        <w:widowControl w:val="0"/>
        <w:spacing w:before="7" w:line="360" w:lineRule="auto"/>
        <w:jc w:val="center"/>
        <w:rPr>
          <w:b/>
          <w:sz w:val="28"/>
          <w:szCs w:val="28"/>
        </w:rPr>
      </w:pPr>
      <w:r>
        <w:rPr>
          <w:b/>
          <w:sz w:val="28"/>
          <w:szCs w:val="28"/>
          <w:rtl w:val="0"/>
        </w:rPr>
        <w:t>SCHOOL OF COMPUTING</w:t>
      </w:r>
    </w:p>
    <w:p>
      <w:pPr>
        <w:widowControl w:val="0"/>
        <w:spacing w:before="7" w:line="360" w:lineRule="auto"/>
        <w:jc w:val="center"/>
        <w:rPr>
          <w:b/>
          <w:sz w:val="28"/>
          <w:szCs w:val="28"/>
        </w:rPr>
      </w:pPr>
      <w:r>
        <w:rPr>
          <w:b/>
          <w:sz w:val="28"/>
          <w:szCs w:val="28"/>
          <w:rtl w:val="0"/>
        </w:rPr>
        <w:t>SATHYABAMA INSTITUTE OF SCIENCE AND TECHNOLOGY</w:t>
      </w:r>
    </w:p>
    <w:p>
      <w:pPr>
        <w:widowControl w:val="0"/>
        <w:spacing w:before="1" w:line="360" w:lineRule="auto"/>
        <w:ind w:left="369" w:right="922" w:firstLine="0"/>
        <w:jc w:val="center"/>
        <w:rPr>
          <w:b/>
          <w:sz w:val="24"/>
          <w:szCs w:val="24"/>
        </w:rPr>
      </w:pPr>
      <w:r>
        <w:rPr>
          <w:b/>
          <w:i/>
          <w:sz w:val="24"/>
          <w:szCs w:val="24"/>
          <w:rtl w:val="0"/>
        </w:rPr>
        <w:t>JEPPIAAR NAGAR, RAJIV GANDHI SALA</w:t>
      </w:r>
      <w:r>
        <w:rPr>
          <w:b/>
          <w:sz w:val="24"/>
          <w:szCs w:val="24"/>
          <w:rtl w:val="0"/>
        </w:rPr>
        <w:t>I,</w:t>
      </w:r>
    </w:p>
    <w:p>
      <w:pPr>
        <w:widowControl w:val="0"/>
        <w:spacing w:line="360" w:lineRule="auto"/>
        <w:ind w:left="373" w:right="922" w:firstLine="0"/>
        <w:jc w:val="center"/>
        <w:rPr>
          <w:b/>
          <w:sz w:val="28"/>
          <w:szCs w:val="28"/>
        </w:rPr>
      </w:pPr>
      <w:r>
        <w:rPr>
          <w:b/>
          <w:i/>
          <w:sz w:val="24"/>
          <w:szCs w:val="24"/>
          <w:rtl w:val="0"/>
        </w:rPr>
        <w:t>CHENNAI – 600119, TAMIL NADU</w:t>
      </w:r>
    </w:p>
    <w:p>
      <w:pPr>
        <w:widowControl w:val="0"/>
        <w:spacing w:line="360" w:lineRule="auto"/>
        <w:ind w:left="0" w:right="1312" w:firstLine="0"/>
        <w:rPr>
          <w:b/>
          <w:sz w:val="28"/>
          <w:szCs w:val="28"/>
        </w:rPr>
      </w:pPr>
    </w:p>
    <w:p>
      <w:pPr>
        <w:widowControl w:val="0"/>
        <w:spacing w:line="360" w:lineRule="auto"/>
        <w:ind w:left="0" w:right="1312" w:firstLine="0"/>
        <w:jc w:val="center"/>
        <w:rPr>
          <w:b/>
          <w:sz w:val="24"/>
          <w:szCs w:val="24"/>
        </w:rPr>
      </w:pPr>
      <w:r>
        <w:rPr>
          <w:b/>
          <w:rtl w:val="0"/>
        </w:rPr>
        <w:t xml:space="preserve">         </w:t>
      </w:r>
      <w:r>
        <w:rPr>
          <w:b/>
          <w:rtl w:val="0"/>
        </w:rPr>
        <w:tab/>
      </w:r>
      <w:r>
        <w:rPr>
          <w:b/>
          <w:sz w:val="24"/>
          <w:szCs w:val="24"/>
          <w:rtl w:val="0"/>
        </w:rPr>
        <w:tab/>
      </w:r>
      <w:r>
        <w:rPr>
          <w:b/>
          <w:sz w:val="24"/>
          <w:szCs w:val="24"/>
          <w:rtl w:val="0"/>
        </w:rPr>
        <w:t>NOVEMBER 2021</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hint="default"/>
          <w:sz w:val="24"/>
          <w:szCs w:val="24"/>
          <w:lang w:val="en-US"/>
        </w:rPr>
      </w:pPr>
    </w:p>
    <w:p>
      <w:pPr>
        <w:widowControl w:val="0"/>
        <w:spacing w:before="10" w:line="360" w:lineRule="auto"/>
        <w:jc w:val="center"/>
        <w:rPr>
          <w:b/>
          <w:sz w:val="28"/>
          <w:szCs w:val="28"/>
        </w:rPr>
      </w:pPr>
      <w:r>
        <w:rPr>
          <w:b/>
          <w:sz w:val="28"/>
          <w:szCs w:val="28"/>
          <w:rtl w:val="0"/>
        </w:rPr>
        <w:t>SATHYABAMA</w:t>
      </w:r>
      <w:r>
        <w:drawing>
          <wp:anchor distT="0" distB="0" distL="0" distR="0" simplePos="0" relativeHeight="251659264" behindDoc="0" locked="0" layoutInCell="1" allowOverlap="1">
            <wp:simplePos x="0" y="0"/>
            <wp:positionH relativeFrom="column">
              <wp:posOffset>0</wp:posOffset>
            </wp:positionH>
            <wp:positionV relativeFrom="paragraph">
              <wp:posOffset>0</wp:posOffset>
            </wp:positionV>
            <wp:extent cx="1091565" cy="1091565"/>
            <wp:effectExtent l="0" t="0" r="5715" b="5715"/>
            <wp:wrapSquare wrapText="bothSides"/>
            <wp:docPr id="3" name="image1.png"/>
            <wp:cNvGraphicFramePr/>
            <a:graphic xmlns:a="http://schemas.openxmlformats.org/drawingml/2006/main">
              <a:graphicData uri="http://schemas.openxmlformats.org/drawingml/2006/picture">
                <pic:pic xmlns:pic="http://schemas.openxmlformats.org/drawingml/2006/picture">
                  <pic:nvPicPr>
                    <pic:cNvPr id="3" name="image1.png"/>
                    <pic:cNvPicPr preferRelativeResize="0"/>
                  </pic:nvPicPr>
                  <pic:blipFill>
                    <a:blip r:embed="rId6"/>
                    <a:srcRect/>
                    <a:stretch>
                      <a:fillRect/>
                    </a:stretch>
                  </pic:blipFill>
                  <pic:spPr>
                    <a:xfrm>
                      <a:off x="0" y="0"/>
                      <a:ext cx="1091565" cy="1091565"/>
                    </a:xfrm>
                    <a:prstGeom prst="rect">
                      <a:avLst/>
                    </a:prstGeom>
                  </pic:spPr>
                </pic:pic>
              </a:graphicData>
            </a:graphic>
          </wp:anchor>
        </w:drawing>
      </w:r>
      <w:r>
        <w:drawing>
          <wp:anchor distT="0" distB="0" distL="0" distR="0" simplePos="0" relativeHeight="251659264" behindDoc="0" locked="0" layoutInCell="1" allowOverlap="1">
            <wp:simplePos x="0" y="0"/>
            <wp:positionH relativeFrom="column">
              <wp:posOffset>4834890</wp:posOffset>
            </wp:positionH>
            <wp:positionV relativeFrom="paragraph">
              <wp:posOffset>0</wp:posOffset>
            </wp:positionV>
            <wp:extent cx="963295" cy="897255"/>
            <wp:effectExtent l="0" t="0" r="12065" b="1905"/>
            <wp:wrapSquare wrapText="bothSides"/>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7"/>
                    <a:srcRect/>
                    <a:stretch>
                      <a:fillRect/>
                    </a:stretch>
                  </pic:blipFill>
                  <pic:spPr>
                    <a:xfrm>
                      <a:off x="0" y="0"/>
                      <a:ext cx="963295" cy="897255"/>
                    </a:xfrm>
                    <a:prstGeom prst="rect">
                      <a:avLst/>
                    </a:prstGeom>
                  </pic:spPr>
                </pic:pic>
              </a:graphicData>
            </a:graphic>
          </wp:anchor>
        </w:drawing>
      </w:r>
    </w:p>
    <w:p>
      <w:pPr>
        <w:widowControl w:val="0"/>
        <w:spacing w:before="10" w:line="360" w:lineRule="auto"/>
        <w:jc w:val="center"/>
        <w:rPr>
          <w:b/>
          <w:sz w:val="24"/>
          <w:szCs w:val="24"/>
        </w:rPr>
      </w:pPr>
      <w:r>
        <w:rPr>
          <w:b/>
          <w:sz w:val="24"/>
          <w:szCs w:val="24"/>
          <w:rtl w:val="0"/>
        </w:rPr>
        <w:t>INSTITUTE OF SCIENCE AND TECHNOLOGY</w:t>
      </w:r>
    </w:p>
    <w:p>
      <w:pPr>
        <w:pStyle w:val="3"/>
        <w:widowControl w:val="0"/>
        <w:spacing w:before="2" w:after="0" w:line="360" w:lineRule="auto"/>
        <w:ind w:right="731"/>
        <w:jc w:val="center"/>
        <w:rPr>
          <w:b/>
          <w:sz w:val="24"/>
          <w:szCs w:val="24"/>
        </w:rPr>
      </w:pPr>
      <w:bookmarkStart w:id="0" w:name="_2yeqvvjvzywv" w:colFirst="0" w:colLast="0"/>
      <w:bookmarkEnd w:id="0"/>
      <w:r>
        <w:rPr>
          <w:rFonts w:ascii="Cambria" w:hAnsi="Cambria" w:eastAsia="Cambria" w:cs="Cambria"/>
          <w:b/>
          <w:i/>
          <w:color w:val="4F81BD"/>
          <w:sz w:val="24"/>
          <w:szCs w:val="24"/>
          <w:rtl w:val="0"/>
        </w:rPr>
        <w:t>(DEEMED TO BE UNIVERSITY)</w:t>
      </w:r>
    </w:p>
    <w:p>
      <w:pPr>
        <w:widowControl w:val="0"/>
        <w:spacing w:line="360" w:lineRule="auto"/>
        <w:ind w:right="735"/>
        <w:jc w:val="center"/>
        <w:rPr>
          <w:b/>
          <w:i/>
          <w:sz w:val="24"/>
          <w:szCs w:val="24"/>
        </w:rPr>
      </w:pPr>
      <w:r>
        <w:rPr>
          <w:b/>
          <w:i/>
          <w:sz w:val="24"/>
          <w:szCs w:val="24"/>
          <w:rtl w:val="0"/>
        </w:rPr>
        <w:t xml:space="preserve">   Accredited with Grade “A” by NAAC</w:t>
      </w:r>
    </w:p>
    <w:p>
      <w:pPr>
        <w:widowControl w:val="0"/>
        <w:spacing w:line="360" w:lineRule="auto"/>
        <w:ind w:right="735"/>
        <w:jc w:val="center"/>
        <w:rPr>
          <w:b/>
          <w:i/>
          <w:sz w:val="24"/>
          <w:szCs w:val="24"/>
        </w:rPr>
      </w:pPr>
      <w:r>
        <w:rPr>
          <w:i/>
          <w:sz w:val="24"/>
          <w:szCs w:val="24"/>
          <w:rtl w:val="0"/>
        </w:rPr>
        <w:t xml:space="preserve">            (Established under Section 3 of UGC Act, 1956)</w:t>
      </w:r>
    </w:p>
    <w:p>
      <w:pPr>
        <w:widowControl w:val="0"/>
        <w:spacing w:line="360" w:lineRule="auto"/>
        <w:ind w:right="735"/>
        <w:jc w:val="center"/>
        <w:rPr>
          <w:i/>
          <w:sz w:val="24"/>
          <w:szCs w:val="24"/>
        </w:rPr>
      </w:pPr>
      <w:r>
        <w:rPr>
          <w:i/>
          <w:sz w:val="24"/>
          <w:szCs w:val="24"/>
          <w:rtl w:val="0"/>
        </w:rPr>
        <w:t xml:space="preserve">        Jeppiaar nagar, Rajiv Gandhi salai </w:t>
      </w:r>
    </w:p>
    <w:p>
      <w:pPr>
        <w:widowControl w:val="0"/>
        <w:spacing w:before="1" w:line="360" w:lineRule="auto"/>
        <w:ind w:right="730"/>
        <w:jc w:val="center"/>
        <w:rPr>
          <w:i/>
          <w:sz w:val="24"/>
          <w:szCs w:val="24"/>
        </w:rPr>
      </w:pPr>
      <w:r>
        <w:rPr>
          <w:i/>
          <w:sz w:val="24"/>
          <w:szCs w:val="24"/>
          <w:rtl w:val="0"/>
        </w:rPr>
        <w:t xml:space="preserve">      Chennai– 600119</w:t>
      </w:r>
    </w:p>
    <w:p>
      <w:pPr>
        <w:widowControl w:val="0"/>
        <w:spacing w:line="360" w:lineRule="auto"/>
        <w:ind w:left="2160" w:right="601" w:firstLine="720"/>
        <w:rPr>
          <w:i/>
          <w:sz w:val="24"/>
          <w:szCs w:val="24"/>
        </w:rPr>
      </w:pPr>
      <w:r>
        <w:rPr>
          <w:i/>
          <w:sz w:val="24"/>
          <w:szCs w:val="24"/>
          <w:rtl w:val="0"/>
        </w:rPr>
        <w:t xml:space="preserve">         </w:t>
      </w:r>
      <w:r>
        <w:fldChar w:fldCharType="begin"/>
      </w:r>
      <w:r>
        <w:instrText xml:space="preserve"> HYPERLINK "http://www.sathyabama.ac.in" \h </w:instrText>
      </w:r>
      <w:r>
        <w:fldChar w:fldCharType="separate"/>
      </w:r>
      <w:r>
        <w:rPr>
          <w:i/>
          <w:color w:val="0000FF"/>
          <w:sz w:val="20"/>
          <w:szCs w:val="20"/>
          <w:u w:val="single"/>
          <w:rtl w:val="0"/>
        </w:rPr>
        <w:t>www.sathyabama.ac.in</w:t>
      </w:r>
      <w:r>
        <w:rPr>
          <w:i/>
          <w:color w:val="0000FF"/>
          <w:sz w:val="20"/>
          <w:szCs w:val="20"/>
          <w:u w:val="single"/>
          <w:rtl w:val="0"/>
        </w:rPr>
        <w:fldChar w:fldCharType="end"/>
      </w:r>
    </w:p>
    <w:p>
      <w:pPr>
        <w:widowControl w:val="0"/>
        <w:spacing w:line="360" w:lineRule="auto"/>
        <w:ind w:left="0" w:right="601" w:firstLine="0"/>
        <w:jc w:val="left"/>
        <w:rPr>
          <w:sz w:val="24"/>
          <w:szCs w:val="24"/>
        </w:rPr>
      </w:pPr>
      <w:r>
        <w:rPr>
          <w:sz w:val="24"/>
          <w:szCs w:val="24"/>
          <w:rtl w:val="0"/>
        </w:rPr>
        <w:t>_______________________________________________________________</w:t>
      </w:r>
    </w:p>
    <w:p>
      <w:pPr>
        <w:widowControl w:val="0"/>
        <w:spacing w:line="360" w:lineRule="auto"/>
        <w:ind w:left="0" w:right="601" w:firstLine="0"/>
        <w:jc w:val="left"/>
        <w:rPr>
          <w:sz w:val="24"/>
          <w:szCs w:val="24"/>
        </w:rPr>
      </w:pPr>
    </w:p>
    <w:p>
      <w:pPr>
        <w:widowControl w:val="0"/>
        <w:spacing w:line="360" w:lineRule="auto"/>
        <w:ind w:left="0" w:right="601" w:firstLine="0"/>
        <w:jc w:val="center"/>
        <w:rPr>
          <w:b/>
          <w:sz w:val="24"/>
          <w:szCs w:val="24"/>
        </w:rPr>
      </w:pPr>
      <w:r>
        <w:rPr>
          <w:b/>
          <w:sz w:val="24"/>
          <w:szCs w:val="24"/>
          <w:rtl w:val="0"/>
        </w:rPr>
        <w:t>DEPARTMENT OF COMPUTER SCIENCE AND ENGINEERING</w:t>
      </w:r>
    </w:p>
    <w:p>
      <w:pPr>
        <w:widowControl w:val="0"/>
        <w:spacing w:line="360" w:lineRule="auto"/>
        <w:ind w:left="0" w:right="601" w:firstLine="0"/>
        <w:jc w:val="center"/>
        <w:rPr>
          <w:b/>
          <w:sz w:val="24"/>
          <w:szCs w:val="24"/>
        </w:rPr>
      </w:pPr>
    </w:p>
    <w:p>
      <w:pPr>
        <w:widowControl w:val="0"/>
        <w:spacing w:line="360" w:lineRule="auto"/>
        <w:ind w:left="0" w:right="601" w:firstLine="0"/>
        <w:jc w:val="center"/>
        <w:rPr>
          <w:b/>
          <w:sz w:val="24"/>
          <w:szCs w:val="24"/>
          <w:u w:val="single"/>
        </w:rPr>
      </w:pPr>
      <w:r>
        <w:rPr>
          <w:b/>
          <w:sz w:val="24"/>
          <w:szCs w:val="24"/>
          <w:u w:val="single"/>
          <w:rtl w:val="0"/>
        </w:rPr>
        <w:t>BONAFIDE CERTIFICATE</w:t>
      </w:r>
    </w:p>
    <w:p>
      <w:pPr>
        <w:widowControl w:val="0"/>
        <w:spacing w:line="360" w:lineRule="auto"/>
        <w:ind w:left="0" w:right="601" w:firstLine="0"/>
        <w:jc w:val="left"/>
        <w:rPr>
          <w:sz w:val="28"/>
          <w:szCs w:val="28"/>
        </w:rPr>
      </w:pPr>
    </w:p>
    <w:p>
      <w:pPr>
        <w:widowControl w:val="0"/>
        <w:spacing w:line="360" w:lineRule="auto"/>
        <w:ind w:left="0" w:right="601" w:firstLine="0"/>
        <w:rPr>
          <w:sz w:val="24"/>
          <w:szCs w:val="24"/>
        </w:rPr>
      </w:pPr>
      <w:r>
        <w:rPr>
          <w:sz w:val="24"/>
          <w:szCs w:val="24"/>
          <w:rtl w:val="0"/>
        </w:rPr>
        <w:t xml:space="preserve">This is to inform you that this Project Report is the bonafide work of </w:t>
      </w:r>
      <w:r>
        <w:rPr>
          <w:rFonts w:hint="default"/>
          <w:b/>
          <w:sz w:val="24"/>
          <w:szCs w:val="24"/>
          <w:rtl w:val="0"/>
          <w:lang w:val="en-US"/>
        </w:rPr>
        <w:t>Sagi Sandeep</w:t>
      </w:r>
      <w:r>
        <w:rPr>
          <w:b/>
          <w:sz w:val="24"/>
          <w:szCs w:val="24"/>
          <w:rtl w:val="0"/>
        </w:rPr>
        <w:t xml:space="preserve"> (Reg.No: 3911</w:t>
      </w:r>
      <w:r>
        <w:rPr>
          <w:rFonts w:hint="default"/>
          <w:b/>
          <w:sz w:val="24"/>
          <w:szCs w:val="24"/>
          <w:rtl w:val="0"/>
          <w:lang w:val="en-US"/>
        </w:rPr>
        <w:t>0865</w:t>
      </w:r>
      <w:r>
        <w:rPr>
          <w:b/>
          <w:sz w:val="24"/>
          <w:szCs w:val="24"/>
          <w:rtl w:val="0"/>
        </w:rPr>
        <w:t xml:space="preserve">) </w:t>
      </w:r>
      <w:r>
        <w:rPr>
          <w:sz w:val="24"/>
          <w:szCs w:val="24"/>
          <w:rtl w:val="0"/>
        </w:rPr>
        <w:t>who carried out the project entitled "</w:t>
      </w:r>
      <w:r>
        <w:rPr>
          <w:b/>
          <w:sz w:val="24"/>
          <w:szCs w:val="24"/>
          <w:rtl w:val="0"/>
        </w:rPr>
        <w:t>AirFoil Self Noise</w:t>
      </w:r>
      <w:r>
        <w:rPr>
          <w:sz w:val="24"/>
          <w:szCs w:val="24"/>
          <w:rtl w:val="0"/>
        </w:rPr>
        <w:t xml:space="preserve">" under my supervision from September 2021 - November 2021. </w:t>
      </w:r>
    </w:p>
    <w:p>
      <w:pPr>
        <w:widowControl w:val="0"/>
        <w:spacing w:line="360" w:lineRule="auto"/>
        <w:ind w:left="0" w:right="601" w:firstLine="0"/>
        <w:rPr>
          <w:sz w:val="24"/>
          <w:szCs w:val="24"/>
        </w:rPr>
      </w:pPr>
    </w:p>
    <w:p>
      <w:pPr>
        <w:widowControl w:val="0"/>
        <w:spacing w:line="360" w:lineRule="auto"/>
        <w:ind w:left="0" w:right="601" w:firstLine="0"/>
        <w:jc w:val="center"/>
        <w:rPr>
          <w:b/>
          <w:sz w:val="24"/>
          <w:szCs w:val="24"/>
        </w:rPr>
      </w:pPr>
      <w:r>
        <w:rPr>
          <w:b/>
          <w:sz w:val="24"/>
          <w:szCs w:val="24"/>
          <w:rtl w:val="0"/>
        </w:rPr>
        <w:t>Internal Guide</w:t>
      </w:r>
    </w:p>
    <w:p>
      <w:pPr>
        <w:widowControl w:val="0"/>
        <w:spacing w:line="360" w:lineRule="auto"/>
        <w:ind w:left="0" w:right="601" w:firstLine="0"/>
        <w:jc w:val="center"/>
        <w:rPr>
          <w:rFonts w:hint="default"/>
          <w:b/>
          <w:sz w:val="24"/>
          <w:szCs w:val="24"/>
          <w:lang w:val="en-US"/>
        </w:rPr>
      </w:pPr>
      <w:r>
        <w:rPr>
          <w:rFonts w:hint="default"/>
          <w:b/>
          <w:sz w:val="24"/>
          <w:szCs w:val="24"/>
          <w:lang w:val="en-US"/>
        </w:rPr>
        <w:t>Mr.Babu</w:t>
      </w:r>
    </w:p>
    <w:p>
      <w:pPr>
        <w:widowControl w:val="0"/>
        <w:spacing w:line="360" w:lineRule="auto"/>
        <w:ind w:left="0" w:right="601" w:firstLine="0"/>
        <w:jc w:val="center"/>
        <w:rPr>
          <w:b/>
          <w:sz w:val="24"/>
          <w:szCs w:val="24"/>
        </w:rPr>
      </w:pPr>
    </w:p>
    <w:p>
      <w:pPr>
        <w:widowControl w:val="0"/>
        <w:spacing w:line="360" w:lineRule="auto"/>
        <w:ind w:left="0" w:right="601" w:firstLine="0"/>
        <w:jc w:val="center"/>
        <w:rPr>
          <w:b/>
          <w:sz w:val="24"/>
          <w:szCs w:val="24"/>
        </w:rPr>
      </w:pPr>
    </w:p>
    <w:p>
      <w:pPr>
        <w:widowControl w:val="0"/>
        <w:spacing w:line="360" w:lineRule="auto"/>
        <w:ind w:left="0" w:right="601" w:firstLine="0"/>
        <w:jc w:val="center"/>
        <w:rPr>
          <w:b/>
          <w:sz w:val="24"/>
          <w:szCs w:val="24"/>
        </w:rPr>
      </w:pPr>
      <w:r>
        <w:rPr>
          <w:b/>
          <w:sz w:val="24"/>
          <w:szCs w:val="24"/>
          <w:rtl w:val="0"/>
        </w:rPr>
        <w:t>Head of the Department</w:t>
      </w:r>
    </w:p>
    <w:p>
      <w:pPr>
        <w:widowControl w:val="0"/>
        <w:spacing w:line="360" w:lineRule="auto"/>
        <w:ind w:left="0" w:right="601" w:firstLine="0"/>
        <w:jc w:val="center"/>
        <w:rPr>
          <w:b/>
          <w:sz w:val="24"/>
          <w:szCs w:val="24"/>
        </w:rPr>
      </w:pPr>
    </w:p>
    <w:p>
      <w:pPr>
        <w:widowControl w:val="0"/>
        <w:spacing w:line="360" w:lineRule="auto"/>
        <w:ind w:left="0" w:right="601" w:firstLine="0"/>
        <w:jc w:val="center"/>
        <w:rPr>
          <w:b/>
          <w:sz w:val="24"/>
          <w:szCs w:val="24"/>
        </w:rPr>
      </w:pPr>
    </w:p>
    <w:p>
      <w:pPr>
        <w:widowControl w:val="0"/>
        <w:spacing w:line="360" w:lineRule="auto"/>
        <w:ind w:left="0" w:right="601" w:firstLine="0"/>
        <w:jc w:val="center"/>
        <w:rPr>
          <w:sz w:val="24"/>
          <w:szCs w:val="24"/>
        </w:rPr>
      </w:pPr>
      <w:r>
        <w:rPr>
          <w:sz w:val="24"/>
          <w:szCs w:val="24"/>
          <w:rtl w:val="0"/>
        </w:rPr>
        <w:t>_______________________________________________________________</w:t>
      </w:r>
    </w:p>
    <w:p>
      <w:pPr>
        <w:widowControl w:val="0"/>
        <w:spacing w:line="360" w:lineRule="auto"/>
        <w:ind w:left="0" w:right="601" w:firstLine="0"/>
        <w:jc w:val="center"/>
        <w:rPr>
          <w:sz w:val="24"/>
          <w:szCs w:val="24"/>
        </w:rPr>
      </w:pPr>
      <w:r>
        <w:rPr>
          <w:b/>
          <w:sz w:val="24"/>
          <w:szCs w:val="24"/>
          <w:rtl w:val="0"/>
        </w:rPr>
        <w:t xml:space="preserve">Submitted for Viva voce Examination held on </w:t>
      </w:r>
      <w:r>
        <w:rPr>
          <w:sz w:val="24"/>
          <w:szCs w:val="24"/>
          <w:rtl w:val="0"/>
        </w:rPr>
        <w:t>____________________</w:t>
      </w:r>
    </w:p>
    <w:p>
      <w:pPr>
        <w:widowControl w:val="0"/>
        <w:spacing w:line="360" w:lineRule="auto"/>
        <w:ind w:left="0" w:right="601" w:firstLine="0"/>
        <w:jc w:val="center"/>
        <w:rPr>
          <w:sz w:val="24"/>
          <w:szCs w:val="24"/>
        </w:rPr>
      </w:pPr>
    </w:p>
    <w:p>
      <w:pPr>
        <w:widowControl w:val="0"/>
        <w:spacing w:line="360" w:lineRule="auto"/>
        <w:ind w:left="0" w:right="601" w:firstLine="0"/>
        <w:jc w:val="center"/>
        <w:rPr>
          <w:sz w:val="24"/>
          <w:szCs w:val="24"/>
        </w:rPr>
      </w:pPr>
    </w:p>
    <w:p>
      <w:pPr>
        <w:widowControl w:val="0"/>
        <w:spacing w:line="360" w:lineRule="auto"/>
        <w:ind w:left="0" w:right="601" w:firstLine="0"/>
        <w:jc w:val="left"/>
        <w:rPr>
          <w:b/>
          <w:sz w:val="24"/>
          <w:szCs w:val="24"/>
        </w:rPr>
      </w:pPr>
      <w:r>
        <w:rPr>
          <w:b/>
          <w:sz w:val="24"/>
          <w:szCs w:val="24"/>
          <w:rtl w:val="0"/>
        </w:rPr>
        <w:t>Internal Examiner                                                            Externa</w:t>
      </w:r>
      <w:r>
        <w:rPr>
          <w:rFonts w:hint="default"/>
          <w:b/>
          <w:sz w:val="24"/>
          <w:szCs w:val="24"/>
          <w:rtl w:val="0"/>
          <w:lang w:val="en-US"/>
        </w:rPr>
        <w:t xml:space="preserve">l </w:t>
      </w:r>
      <w:r>
        <w:rPr>
          <w:b/>
          <w:sz w:val="24"/>
          <w:szCs w:val="24"/>
          <w:rtl w:val="0"/>
        </w:rPr>
        <w:t>Examiner</w:t>
      </w:r>
    </w:p>
    <w:p>
      <w:pPr>
        <w:widowControl w:val="0"/>
        <w:spacing w:line="360" w:lineRule="auto"/>
        <w:ind w:left="0" w:right="601" w:firstLine="0"/>
        <w:jc w:val="center"/>
        <w:rPr>
          <w:b/>
          <w:sz w:val="24"/>
          <w:szCs w:val="24"/>
          <w:u w:val="single"/>
        </w:rPr>
      </w:pPr>
      <w:r>
        <w:rPr>
          <w:b/>
          <w:sz w:val="24"/>
          <w:szCs w:val="24"/>
          <w:u w:val="single"/>
          <w:rtl w:val="0"/>
        </w:rPr>
        <w:t>DECLARATION</w:t>
      </w:r>
    </w:p>
    <w:p>
      <w:pPr>
        <w:widowControl w:val="0"/>
        <w:spacing w:line="360" w:lineRule="auto"/>
        <w:ind w:left="0" w:right="601" w:firstLine="0"/>
        <w:jc w:val="center"/>
        <w:rPr>
          <w:b/>
          <w:sz w:val="24"/>
          <w:szCs w:val="24"/>
          <w:u w:val="single"/>
        </w:rPr>
      </w:pPr>
    </w:p>
    <w:p>
      <w:pPr>
        <w:widowControl w:val="0"/>
        <w:spacing w:line="360" w:lineRule="auto"/>
        <w:ind w:left="0" w:right="601" w:firstLine="0"/>
        <w:jc w:val="left"/>
        <w:rPr>
          <w:sz w:val="24"/>
          <w:szCs w:val="24"/>
        </w:rPr>
      </w:pPr>
    </w:p>
    <w:p>
      <w:pPr>
        <w:widowControl w:val="0"/>
        <w:spacing w:line="360" w:lineRule="auto"/>
        <w:ind w:left="0" w:right="601" w:firstLine="0"/>
        <w:jc w:val="left"/>
        <w:rPr>
          <w:sz w:val="24"/>
          <w:szCs w:val="24"/>
        </w:rPr>
      </w:pPr>
    </w:p>
    <w:p>
      <w:pPr>
        <w:widowControl w:val="0"/>
        <w:spacing w:line="360" w:lineRule="auto"/>
        <w:ind w:left="0" w:right="601" w:firstLine="0"/>
        <w:jc w:val="left"/>
        <w:rPr>
          <w:sz w:val="24"/>
          <w:szCs w:val="24"/>
        </w:rPr>
      </w:pPr>
      <w:r>
        <w:rPr>
          <w:sz w:val="24"/>
          <w:szCs w:val="24"/>
          <w:rtl w:val="0"/>
        </w:rPr>
        <w:t xml:space="preserve">I, </w:t>
      </w:r>
      <w:r>
        <w:rPr>
          <w:rFonts w:hint="default"/>
          <w:b/>
          <w:sz w:val="24"/>
          <w:szCs w:val="24"/>
          <w:rtl w:val="0"/>
          <w:lang w:val="en-US"/>
        </w:rPr>
        <w:t xml:space="preserve">Sagi Sandeep </w:t>
      </w:r>
      <w:r>
        <w:rPr>
          <w:sz w:val="24"/>
          <w:szCs w:val="24"/>
          <w:rtl w:val="0"/>
        </w:rPr>
        <w:t>hereby declare that the project report entitled "</w:t>
      </w:r>
      <w:r>
        <w:rPr>
          <w:b/>
          <w:sz w:val="24"/>
          <w:szCs w:val="24"/>
          <w:rtl w:val="0"/>
        </w:rPr>
        <w:t>AirFoil Self Noise based on Machine Learning</w:t>
      </w:r>
      <w:r>
        <w:rPr>
          <w:sz w:val="24"/>
          <w:szCs w:val="24"/>
          <w:rtl w:val="0"/>
        </w:rPr>
        <w:t xml:space="preserve">" is done by me under the guidance of </w:t>
      </w:r>
      <w:r>
        <w:rPr>
          <w:rFonts w:hint="default"/>
          <w:b/>
          <w:bCs/>
          <w:sz w:val="24"/>
          <w:szCs w:val="24"/>
          <w:rtl w:val="0"/>
          <w:lang w:val="en-US"/>
        </w:rPr>
        <w:t>Mr. Babu</w:t>
      </w:r>
      <w:r>
        <w:rPr>
          <w:b/>
          <w:sz w:val="24"/>
          <w:szCs w:val="24"/>
          <w:rtl w:val="0"/>
        </w:rPr>
        <w:t xml:space="preserve"> </w:t>
      </w:r>
      <w:r>
        <w:rPr>
          <w:sz w:val="24"/>
          <w:szCs w:val="24"/>
          <w:rtl w:val="0"/>
        </w:rPr>
        <w:t>is submitted in partial fulfillment of the requirements for the award of Bachelor of Engineering Degree in Computer Science and Engineering.</w:t>
      </w:r>
    </w:p>
    <w:p>
      <w:pPr>
        <w:widowControl w:val="0"/>
        <w:spacing w:line="360" w:lineRule="auto"/>
        <w:ind w:left="0" w:right="601" w:firstLine="0"/>
        <w:jc w:val="left"/>
        <w:rPr>
          <w:sz w:val="24"/>
          <w:szCs w:val="24"/>
        </w:rPr>
      </w:pPr>
    </w:p>
    <w:p>
      <w:pPr>
        <w:widowControl w:val="0"/>
        <w:spacing w:line="360" w:lineRule="auto"/>
        <w:ind w:left="0" w:right="601" w:firstLine="0"/>
        <w:jc w:val="left"/>
        <w:rPr>
          <w:sz w:val="24"/>
          <w:szCs w:val="24"/>
        </w:rPr>
      </w:pPr>
    </w:p>
    <w:p>
      <w:pPr>
        <w:widowControl w:val="0"/>
        <w:spacing w:line="360" w:lineRule="auto"/>
        <w:ind w:left="0" w:right="601" w:firstLine="0"/>
        <w:jc w:val="left"/>
        <w:rPr>
          <w:sz w:val="24"/>
          <w:szCs w:val="24"/>
        </w:rPr>
      </w:pPr>
    </w:p>
    <w:p>
      <w:pPr>
        <w:widowControl w:val="0"/>
        <w:spacing w:line="360" w:lineRule="auto"/>
        <w:ind w:left="0" w:right="601" w:firstLine="0"/>
        <w:jc w:val="left"/>
        <w:rPr>
          <w:sz w:val="24"/>
          <w:szCs w:val="24"/>
        </w:rPr>
      </w:pPr>
    </w:p>
    <w:p>
      <w:pPr>
        <w:widowControl w:val="0"/>
        <w:spacing w:line="360" w:lineRule="auto"/>
        <w:ind w:left="0" w:right="601" w:firstLine="0"/>
        <w:jc w:val="left"/>
        <w:rPr>
          <w:b/>
          <w:sz w:val="24"/>
          <w:szCs w:val="24"/>
        </w:rPr>
      </w:pPr>
      <w:r>
        <w:rPr>
          <w:b/>
          <w:sz w:val="24"/>
          <w:szCs w:val="24"/>
          <w:rtl w:val="0"/>
        </w:rPr>
        <w:t xml:space="preserve">DATE: </w:t>
      </w:r>
    </w:p>
    <w:p>
      <w:pPr>
        <w:widowControl w:val="0"/>
        <w:spacing w:line="360" w:lineRule="auto"/>
        <w:ind w:left="0" w:right="601" w:firstLine="0"/>
        <w:jc w:val="left"/>
        <w:rPr>
          <w:b/>
          <w:sz w:val="24"/>
          <w:szCs w:val="24"/>
        </w:rPr>
      </w:pPr>
    </w:p>
    <w:p>
      <w:pPr>
        <w:widowControl w:val="0"/>
        <w:spacing w:line="360" w:lineRule="auto"/>
        <w:ind w:left="0" w:right="601" w:firstLine="0"/>
        <w:jc w:val="left"/>
        <w:rPr>
          <w:b/>
          <w:sz w:val="24"/>
          <w:szCs w:val="24"/>
        </w:rPr>
      </w:pPr>
      <w:r>
        <w:rPr>
          <w:b/>
          <w:sz w:val="24"/>
          <w:szCs w:val="24"/>
          <w:rtl w:val="0"/>
        </w:rPr>
        <w:t>PLACE:</w:t>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ab/>
      </w:r>
      <w:r>
        <w:rPr>
          <w:b/>
          <w:sz w:val="24"/>
          <w:szCs w:val="24"/>
          <w:rtl w:val="0"/>
        </w:rPr>
        <w:t xml:space="preserve">Signature of </w:t>
      </w:r>
      <w:r>
        <w:rPr>
          <w:rFonts w:hint="default"/>
          <w:b/>
          <w:sz w:val="24"/>
          <w:szCs w:val="24"/>
          <w:rtl w:val="0"/>
          <w:lang w:val="en-US"/>
        </w:rPr>
        <w:t xml:space="preserve">the </w:t>
      </w:r>
      <w:r>
        <w:rPr>
          <w:b/>
          <w:sz w:val="24"/>
          <w:szCs w:val="24"/>
          <w:rtl w:val="0"/>
        </w:rPr>
        <w:t>Candidate</w:t>
      </w:r>
    </w:p>
    <w:p>
      <w:pPr>
        <w:widowControl w:val="0"/>
        <w:spacing w:line="360" w:lineRule="auto"/>
        <w:ind w:left="0" w:right="601" w:firstLine="0"/>
        <w:jc w:val="left"/>
        <w:rPr>
          <w:b/>
          <w:sz w:val="24"/>
          <w:szCs w:val="24"/>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widowControl w:val="0"/>
        <w:spacing w:line="360" w:lineRule="auto"/>
        <w:ind w:left="0" w:right="601" w:firstLine="2941" w:firstLineChars="1050"/>
        <w:jc w:val="both"/>
        <w:rPr>
          <w:b/>
          <w:sz w:val="28"/>
          <w:szCs w:val="28"/>
          <w:u w:val="single"/>
          <w:rtl w:val="0"/>
        </w:rPr>
      </w:pPr>
    </w:p>
    <w:p>
      <w:pPr>
        <w:widowControl w:val="0"/>
        <w:spacing w:line="360" w:lineRule="auto"/>
        <w:ind w:left="0" w:right="601" w:firstLine="2941" w:firstLineChars="1050"/>
        <w:jc w:val="both"/>
        <w:rPr>
          <w:b/>
          <w:sz w:val="28"/>
          <w:szCs w:val="28"/>
          <w:u w:val="single"/>
          <w:rtl w:val="0"/>
        </w:rPr>
      </w:pPr>
    </w:p>
    <w:p>
      <w:pPr>
        <w:widowControl w:val="0"/>
        <w:spacing w:line="360" w:lineRule="auto"/>
        <w:ind w:left="0" w:right="601" w:firstLine="2941" w:firstLineChars="1050"/>
        <w:jc w:val="both"/>
        <w:rPr>
          <w:b/>
          <w:sz w:val="28"/>
          <w:szCs w:val="28"/>
          <w:u w:val="single"/>
          <w:rtl w:val="0"/>
        </w:rPr>
      </w:pPr>
    </w:p>
    <w:p>
      <w:pPr>
        <w:widowControl w:val="0"/>
        <w:spacing w:line="360" w:lineRule="auto"/>
        <w:ind w:right="601" w:firstLine="2941" w:firstLineChars="1050"/>
        <w:jc w:val="both"/>
        <w:rPr>
          <w:b/>
          <w:sz w:val="28"/>
          <w:szCs w:val="28"/>
          <w:u w:val="single"/>
        </w:rPr>
      </w:pPr>
      <w:r>
        <w:rPr>
          <w:b/>
          <w:sz w:val="28"/>
          <w:szCs w:val="28"/>
          <w:u w:val="single"/>
          <w:rtl w:val="0"/>
        </w:rPr>
        <w:t>ACKNOWLEDGMENT</w:t>
      </w:r>
    </w:p>
    <w:p>
      <w:pPr>
        <w:widowControl w:val="0"/>
        <w:spacing w:line="360" w:lineRule="auto"/>
        <w:ind w:left="0" w:right="601" w:firstLine="0"/>
        <w:jc w:val="center"/>
        <w:rPr>
          <w:b/>
          <w:sz w:val="24"/>
          <w:szCs w:val="24"/>
          <w:u w:val="single"/>
        </w:rPr>
      </w:pPr>
    </w:p>
    <w:p>
      <w:pPr>
        <w:widowControl w:val="0"/>
        <w:spacing w:line="360" w:lineRule="auto"/>
        <w:ind w:left="0" w:right="601" w:firstLine="0"/>
        <w:jc w:val="center"/>
        <w:rPr>
          <w:b/>
          <w:sz w:val="24"/>
          <w:szCs w:val="24"/>
          <w:u w:val="single"/>
        </w:rPr>
      </w:pPr>
    </w:p>
    <w:p>
      <w:pPr>
        <w:spacing w:line="360" w:lineRule="auto"/>
        <w:jc w:val="both"/>
        <w:rPr>
          <w:sz w:val="24"/>
          <w:szCs w:val="24"/>
        </w:rPr>
      </w:pPr>
      <w:r>
        <w:rPr>
          <w:sz w:val="24"/>
          <w:szCs w:val="24"/>
          <w:rtl w:val="0"/>
        </w:rPr>
        <w:t>I am pleased to acknowledge my sincere thanks to the Board</w:t>
      </w:r>
      <w:r>
        <w:rPr>
          <w:b/>
          <w:sz w:val="24"/>
          <w:szCs w:val="24"/>
          <w:rtl w:val="0"/>
        </w:rPr>
        <w:t xml:space="preserve"> of Management </w:t>
      </w:r>
      <w:r>
        <w:rPr>
          <w:sz w:val="24"/>
          <w:szCs w:val="24"/>
          <w:rtl w:val="0"/>
        </w:rPr>
        <w:t xml:space="preserve">of </w:t>
      </w:r>
      <w:r>
        <w:rPr>
          <w:b/>
          <w:sz w:val="24"/>
          <w:szCs w:val="24"/>
          <w:rtl w:val="0"/>
        </w:rPr>
        <w:t xml:space="preserve">SATHYABAMA </w:t>
      </w:r>
      <w:r>
        <w:rPr>
          <w:sz w:val="24"/>
          <w:szCs w:val="24"/>
          <w:rtl w:val="0"/>
        </w:rPr>
        <w:t>for their kind encouragement in doing this project and for completing it successfully. I am grateful to them.</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r>
        <w:rPr>
          <w:sz w:val="24"/>
          <w:szCs w:val="24"/>
          <w:rtl w:val="0"/>
        </w:rPr>
        <w:t xml:space="preserve">I convey my thanks to </w:t>
      </w:r>
      <w:r>
        <w:rPr>
          <w:b/>
          <w:sz w:val="24"/>
          <w:szCs w:val="24"/>
          <w:rtl w:val="0"/>
        </w:rPr>
        <w:t>Dr. T. Sasikala M.E., Ph.D</w:t>
      </w:r>
      <w:r>
        <w:rPr>
          <w:sz w:val="24"/>
          <w:szCs w:val="24"/>
          <w:rtl w:val="0"/>
        </w:rPr>
        <w:t xml:space="preserve">, </w:t>
      </w:r>
      <w:r>
        <w:rPr>
          <w:b/>
          <w:sz w:val="24"/>
          <w:szCs w:val="24"/>
          <w:rtl w:val="0"/>
        </w:rPr>
        <w:t>Dean</w:t>
      </w:r>
      <w:r>
        <w:rPr>
          <w:sz w:val="24"/>
          <w:szCs w:val="24"/>
          <w:rtl w:val="0"/>
        </w:rPr>
        <w:t xml:space="preserve">, School of Computing, </w:t>
      </w:r>
      <w:r>
        <w:rPr>
          <w:b/>
          <w:sz w:val="24"/>
          <w:szCs w:val="24"/>
          <w:rtl w:val="0"/>
        </w:rPr>
        <w:t xml:space="preserve">Dr. S. Vigneshwari, M.E., Ph.D. and Dr. L. Lakshmanan, M.E., Ph.D., Heads of the Department </w:t>
      </w:r>
      <w:r>
        <w:rPr>
          <w:sz w:val="24"/>
          <w:szCs w:val="24"/>
          <w:rtl w:val="0"/>
        </w:rPr>
        <w:t xml:space="preserve">of </w:t>
      </w:r>
      <w:r>
        <w:rPr>
          <w:b/>
          <w:sz w:val="24"/>
          <w:szCs w:val="24"/>
          <w:rtl w:val="0"/>
        </w:rPr>
        <w:t>Computer Science and Engineering</w:t>
      </w:r>
      <w:r>
        <w:rPr>
          <w:sz w:val="24"/>
          <w:szCs w:val="24"/>
          <w:rtl w:val="0"/>
        </w:rPr>
        <w:t xml:space="preserve"> for providing me necessary support and details at the right time during the progressive reviews.</w:t>
      </w:r>
    </w:p>
    <w:p>
      <w:pPr>
        <w:spacing w:line="360" w:lineRule="auto"/>
        <w:jc w:val="both"/>
        <w:rPr>
          <w:sz w:val="24"/>
          <w:szCs w:val="24"/>
        </w:rPr>
      </w:pPr>
    </w:p>
    <w:p>
      <w:pPr>
        <w:spacing w:line="360" w:lineRule="auto"/>
        <w:jc w:val="both"/>
        <w:rPr>
          <w:sz w:val="24"/>
          <w:szCs w:val="24"/>
        </w:rPr>
      </w:pPr>
    </w:p>
    <w:p>
      <w:pPr>
        <w:spacing w:line="360" w:lineRule="auto"/>
        <w:jc w:val="both"/>
        <w:rPr>
          <w:sz w:val="24"/>
          <w:szCs w:val="24"/>
        </w:rPr>
      </w:pPr>
      <w:r>
        <w:rPr>
          <w:sz w:val="24"/>
          <w:szCs w:val="24"/>
          <w:rtl w:val="0"/>
        </w:rPr>
        <w:t xml:space="preserve">I would like to express my sincere and deep sense of gratitude to my Project Guide </w:t>
      </w:r>
      <w:r>
        <w:rPr>
          <w:rFonts w:hint="default"/>
          <w:b/>
          <w:sz w:val="24"/>
          <w:szCs w:val="24"/>
          <w:rtl w:val="0"/>
          <w:lang w:val="en-US"/>
        </w:rPr>
        <w:t>Mr Babu</w:t>
      </w:r>
      <w:r>
        <w:rPr>
          <w:b/>
          <w:sz w:val="24"/>
          <w:szCs w:val="24"/>
          <w:rtl w:val="0"/>
        </w:rPr>
        <w:t xml:space="preserve">, </w:t>
      </w:r>
      <w:r>
        <w:rPr>
          <w:sz w:val="24"/>
          <w:szCs w:val="24"/>
          <w:rtl w:val="0"/>
        </w:rPr>
        <w:t>for his valuable guidance, suggestions and constant encouragement paved the way for the successful completion of my project work.</w:t>
      </w:r>
    </w:p>
    <w:p>
      <w:pPr>
        <w:spacing w:line="360" w:lineRule="auto"/>
        <w:jc w:val="both"/>
        <w:rPr>
          <w:sz w:val="24"/>
          <w:szCs w:val="24"/>
        </w:rPr>
      </w:pPr>
    </w:p>
    <w:p>
      <w:pPr>
        <w:spacing w:line="360" w:lineRule="auto"/>
        <w:jc w:val="both"/>
        <w:rPr>
          <w:sz w:val="24"/>
          <w:szCs w:val="24"/>
        </w:rPr>
      </w:pPr>
    </w:p>
    <w:p>
      <w:pPr>
        <w:widowControl w:val="0"/>
        <w:spacing w:line="360" w:lineRule="auto"/>
        <w:jc w:val="both"/>
        <w:rPr>
          <w:sz w:val="24"/>
          <w:szCs w:val="24"/>
        </w:rPr>
      </w:pPr>
      <w:r>
        <w:rPr>
          <w:sz w:val="24"/>
          <w:szCs w:val="24"/>
          <w:rtl w:val="0"/>
        </w:rPr>
        <w:t xml:space="preserve">I wish to express my thanks to all Teaching and Non-teaching staff members of the </w:t>
      </w:r>
      <w:r>
        <w:rPr>
          <w:b/>
          <w:sz w:val="24"/>
          <w:szCs w:val="24"/>
          <w:rtl w:val="0"/>
        </w:rPr>
        <w:t xml:space="preserve">Department of Computer Science and Engineering </w:t>
      </w:r>
      <w:r>
        <w:rPr>
          <w:sz w:val="24"/>
          <w:szCs w:val="24"/>
          <w:rtl w:val="0"/>
        </w:rPr>
        <w:t>who were helpful in many ways for the completion of the project.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widowControl w:val="0"/>
        <w:spacing w:line="360" w:lineRule="auto"/>
        <w:ind w:firstLine="2661" w:firstLineChars="950"/>
        <w:jc w:val="both"/>
        <w:rPr>
          <w:b/>
          <w:sz w:val="28"/>
          <w:szCs w:val="28"/>
          <w:u w:val="single"/>
          <w:rtl w:val="0"/>
        </w:rPr>
      </w:pPr>
    </w:p>
    <w:p>
      <w:pPr>
        <w:widowControl w:val="0"/>
        <w:spacing w:line="360" w:lineRule="auto"/>
        <w:ind w:firstLine="2661" w:firstLineChars="950"/>
        <w:jc w:val="both"/>
        <w:rPr>
          <w:b/>
          <w:sz w:val="28"/>
          <w:szCs w:val="28"/>
          <w:u w:val="single"/>
          <w:rtl w:val="0"/>
        </w:rPr>
      </w:pPr>
    </w:p>
    <w:p>
      <w:pPr>
        <w:widowControl w:val="0"/>
        <w:spacing w:line="360" w:lineRule="auto"/>
        <w:ind w:firstLine="2661" w:firstLineChars="950"/>
        <w:jc w:val="both"/>
        <w:rPr>
          <w:b/>
          <w:sz w:val="28"/>
          <w:szCs w:val="28"/>
          <w:u w:val="single"/>
          <w:rtl w:val="0"/>
        </w:rPr>
      </w:pPr>
    </w:p>
    <w:p>
      <w:pPr>
        <w:widowControl w:val="0"/>
        <w:spacing w:line="360" w:lineRule="auto"/>
        <w:ind w:firstLine="2661" w:firstLineChars="950"/>
        <w:jc w:val="both"/>
        <w:rPr>
          <w:b/>
          <w:sz w:val="28"/>
          <w:szCs w:val="28"/>
          <w:u w:val="single"/>
        </w:rPr>
      </w:pPr>
      <w:r>
        <w:rPr>
          <w:b/>
          <w:sz w:val="28"/>
          <w:szCs w:val="28"/>
          <w:u w:val="single"/>
          <w:rtl w:val="0"/>
        </w:rPr>
        <w:t>TRAINING CERTIFICATE</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r>
        <w:rPr>
          <w:rFonts w:hint="default"/>
          <w:sz w:val="24"/>
          <w:szCs w:val="24"/>
          <w:lang w:val="en-US"/>
        </w:rPr>
        <w:drawing>
          <wp:inline distT="0" distB="0" distL="114300" distR="114300">
            <wp:extent cx="5580380" cy="4004310"/>
            <wp:effectExtent l="0" t="0" r="12700" b="3810"/>
            <wp:docPr id="2" name="Picture 2" descr="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ertificate"/>
                    <pic:cNvPicPr>
                      <a:picLocks noChangeAspect="1"/>
                    </pic:cNvPicPr>
                  </pic:nvPicPr>
                  <pic:blipFill>
                    <a:blip r:embed="rId8"/>
                    <a:stretch>
                      <a:fillRect/>
                    </a:stretch>
                  </pic:blipFill>
                  <pic:spPr>
                    <a:xfrm>
                      <a:off x="0" y="0"/>
                      <a:ext cx="5580380" cy="40043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sz w:val="24"/>
          <w:szCs w:val="24"/>
          <w:lang w:val="en-US"/>
        </w:rPr>
      </w:pPr>
    </w:p>
    <w:p>
      <w:pPr>
        <w:keepNext w:val="0"/>
        <w:keepLines w:val="0"/>
        <w:pageBreakBefore w:val="0"/>
        <w:widowControl/>
        <w:kinsoku/>
        <w:wordWrap/>
        <w:overflowPunct/>
        <w:topLinePunct w:val="0"/>
        <w:autoSpaceDE/>
        <w:autoSpaceDN/>
        <w:bidi w:val="0"/>
        <w:adjustRightInd/>
        <w:snapToGrid/>
        <w:spacing w:line="360" w:lineRule="auto"/>
        <w:ind w:firstLine="3782" w:firstLineChars="1350"/>
        <w:jc w:val="both"/>
        <w:textAlignment w:val="auto"/>
        <w:rPr>
          <w:rFonts w:hint="default"/>
          <w:b/>
          <w:bCs/>
          <w:color w:val="000000" w:themeColor="text1"/>
          <w:sz w:val="28"/>
          <w:szCs w:val="28"/>
          <w:u w:val="single"/>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3782" w:firstLineChars="1350"/>
        <w:jc w:val="both"/>
        <w:textAlignment w:val="auto"/>
        <w:rPr>
          <w:rFonts w:hint="default"/>
          <w:b/>
          <w:bCs/>
          <w:color w:val="000000" w:themeColor="text1"/>
          <w:sz w:val="28"/>
          <w:szCs w:val="28"/>
          <w:u w:val="single"/>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3782" w:firstLineChars="1350"/>
        <w:jc w:val="both"/>
        <w:textAlignment w:val="auto"/>
        <w:rPr>
          <w:rFonts w:hint="default"/>
          <w:b/>
          <w:bCs/>
          <w:color w:val="000000" w:themeColor="text1"/>
          <w:sz w:val="28"/>
          <w:szCs w:val="28"/>
          <w:u w:val="single"/>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3782" w:firstLineChars="1350"/>
        <w:jc w:val="both"/>
        <w:textAlignment w:val="auto"/>
        <w:rPr>
          <w:rFonts w:hint="default"/>
          <w:b/>
          <w:bCs/>
          <w:color w:val="000000" w:themeColor="text1"/>
          <w:sz w:val="28"/>
          <w:szCs w:val="28"/>
          <w:u w:val="single"/>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3782" w:firstLineChars="1350"/>
        <w:jc w:val="both"/>
        <w:textAlignment w:val="auto"/>
        <w:rPr>
          <w:rFonts w:hint="default"/>
          <w:b/>
          <w:bCs/>
          <w:color w:val="000000" w:themeColor="text1"/>
          <w:sz w:val="28"/>
          <w:szCs w:val="28"/>
          <w:u w:val="single"/>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3782" w:firstLineChars="1350"/>
        <w:jc w:val="both"/>
        <w:textAlignment w:val="auto"/>
        <w:rPr>
          <w:rFonts w:hint="default"/>
          <w:b/>
          <w:bCs/>
          <w:color w:val="000000" w:themeColor="text1"/>
          <w:sz w:val="28"/>
          <w:szCs w:val="28"/>
          <w:u w:val="single"/>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3782" w:firstLineChars="1350"/>
        <w:jc w:val="both"/>
        <w:textAlignment w:val="auto"/>
        <w:rPr>
          <w:rFonts w:hint="default"/>
          <w:b/>
          <w:bCs/>
          <w:color w:val="000000" w:themeColor="text1"/>
          <w:sz w:val="28"/>
          <w:szCs w:val="28"/>
          <w:u w:val="single"/>
          <w:lang w:val="en-US"/>
          <w14:textFill>
            <w14:solidFill>
              <w14:schemeClr w14:val="tx1"/>
            </w14:solidFill>
          </w14:textFill>
        </w:rPr>
      </w:pPr>
    </w:p>
    <w:p>
      <w:pPr>
        <w:keepNext w:val="0"/>
        <w:keepLines w:val="0"/>
        <w:pageBreakBefore w:val="0"/>
        <w:widowControl/>
        <w:kinsoku/>
        <w:wordWrap/>
        <w:overflowPunct/>
        <w:topLinePunct w:val="0"/>
        <w:autoSpaceDE/>
        <w:autoSpaceDN/>
        <w:bidi w:val="0"/>
        <w:adjustRightInd/>
        <w:snapToGrid/>
        <w:spacing w:line="360" w:lineRule="auto"/>
        <w:ind w:firstLine="3782" w:firstLineChars="1350"/>
        <w:jc w:val="both"/>
        <w:textAlignment w:val="auto"/>
        <w:rPr>
          <w:rFonts w:hint="default"/>
          <w:b/>
          <w:bCs/>
          <w:color w:val="000000" w:themeColor="text1"/>
          <w:sz w:val="28"/>
          <w:szCs w:val="28"/>
          <w:u w:val="single"/>
          <w:lang w:val="en-US"/>
          <w14:textFill>
            <w14:solidFill>
              <w14:schemeClr w14:val="tx1"/>
            </w14:solidFill>
          </w14:textFill>
        </w:rPr>
      </w:pPr>
      <w:r>
        <w:rPr>
          <w:rFonts w:hint="default"/>
          <w:b/>
          <w:bCs/>
          <w:color w:val="000000" w:themeColor="text1"/>
          <w:sz w:val="28"/>
          <w:szCs w:val="28"/>
          <w:u w:val="single"/>
          <w:lang w:val="en-US"/>
          <w14:textFill>
            <w14:solidFill>
              <w14:schemeClr w14:val="tx1"/>
            </w14:solidFill>
          </w14:textFill>
        </w:rPr>
        <w:t>ABSTRACT</w:t>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bCs/>
          <w:color w:val="000000" w:themeColor="text1"/>
          <w:sz w:val="24"/>
          <w:szCs w:val="24"/>
          <w:u w:val="none"/>
          <w:lang w:val="en-US"/>
          <w14:textFill>
            <w14:solidFill>
              <w14:schemeClr w14:val="tx1"/>
            </w14:solidFill>
          </w14:textFill>
        </w:rPr>
      </w:pPr>
    </w:p>
    <w:p>
      <w:pPr>
        <w:widowControl w:val="0"/>
        <w:spacing w:line="360" w:lineRule="auto"/>
        <w:rPr>
          <w:sz w:val="24"/>
          <w:szCs w:val="24"/>
          <w:rtl w:val="0"/>
        </w:rPr>
      </w:pPr>
      <w:r>
        <w:rPr>
          <w:rFonts w:hint="default"/>
          <w:b w:val="0"/>
          <w:bCs w:val="0"/>
          <w:color w:val="000000" w:themeColor="text1"/>
          <w:sz w:val="24"/>
          <w:szCs w:val="24"/>
          <w:u w:val="none"/>
          <w:lang w:val="en-US"/>
          <w14:textFill>
            <w14:solidFill>
              <w14:schemeClr w14:val="tx1"/>
            </w14:solidFill>
          </w14:textFill>
        </w:rPr>
        <w:t xml:space="preserve">This project aims to predict </w:t>
      </w:r>
      <w:r>
        <w:rPr>
          <w:sz w:val="24"/>
          <w:szCs w:val="24"/>
          <w:rtl w:val="0"/>
        </w:rPr>
        <w:t xml:space="preserve">the scaled sound pressure levels in </w:t>
      </w:r>
      <w:r>
        <w:rPr>
          <w:sz w:val="24"/>
          <w:szCs w:val="24"/>
          <w:rtl w:val="0"/>
          <w:lang w:val="en-US"/>
        </w:rPr>
        <w:t>decibels</w:t>
      </w:r>
      <w:r>
        <w:rPr>
          <w:sz w:val="24"/>
          <w:szCs w:val="24"/>
          <w:rtl w:val="0"/>
        </w:rPr>
        <w:t>, based on the aerodynamics and acoustic related attributes</w:t>
      </w:r>
      <w:r>
        <w:rPr>
          <w:rFonts w:hint="default"/>
          <w:sz w:val="24"/>
          <w:szCs w:val="24"/>
          <w:rtl w:val="0"/>
          <w:lang w:val="en-US"/>
        </w:rPr>
        <w:t>.</w:t>
      </w:r>
      <w:r>
        <w:rPr>
          <w:sz w:val="24"/>
          <w:szCs w:val="24"/>
          <w:rtl w:val="0"/>
        </w:rPr>
        <w:t xml:space="preserve"> Each attribute can be regarded as a potential feature. The problem is how to predict the sound pressure level accurately based on these features. This project describes the approach using Random Forest Regression algorithm and other optimization algorithms used for better predictions. The comparative results and analysis are also provided.</w:t>
      </w:r>
    </w:p>
    <w:p>
      <w:pPr>
        <w:widowControl w:val="0"/>
        <w:spacing w:line="360" w:lineRule="auto"/>
        <w:rPr>
          <w:sz w:val="24"/>
          <w:szCs w:val="24"/>
        </w:rPr>
      </w:pPr>
    </w:p>
    <w:p>
      <w:pPr>
        <w:widowControl w:val="0"/>
        <w:spacing w:line="360" w:lineRule="auto"/>
        <w:rPr>
          <w:sz w:val="24"/>
          <w:szCs w:val="24"/>
          <w:rtl w:val="0"/>
        </w:rPr>
      </w:pPr>
      <w:r>
        <w:rPr>
          <w:sz w:val="24"/>
          <w:szCs w:val="24"/>
          <w:rtl w:val="0"/>
        </w:rPr>
        <w:t xml:space="preserve">The noise generated by an aircraft is an efficient and environmental matter for the aerospace industry. A vital component of the total </w:t>
      </w:r>
      <w:r>
        <w:rPr>
          <w:sz w:val="24"/>
          <w:szCs w:val="24"/>
          <w:rtl w:val="0"/>
          <w:lang w:val="en-US"/>
        </w:rPr>
        <w:t>air-frame</w:t>
      </w:r>
      <w:r>
        <w:rPr>
          <w:sz w:val="24"/>
          <w:szCs w:val="24"/>
          <w:rtl w:val="0"/>
        </w:rPr>
        <w:t xml:space="preserve"> noise is the airfoil self-noise, which is due to the interaction between an airfoil blade and the turbulence produced in its boundary layer and near wake.</w:t>
      </w:r>
    </w:p>
    <w:p>
      <w:pPr>
        <w:widowControl w:val="0"/>
        <w:spacing w:line="360" w:lineRule="auto"/>
        <w:rPr>
          <w:sz w:val="24"/>
          <w:szCs w:val="24"/>
          <w:rtl w:val="0"/>
        </w:rPr>
      </w:pPr>
    </w:p>
    <w:p>
      <w:pPr>
        <w:widowControl w:val="0"/>
        <w:spacing w:line="360" w:lineRule="auto"/>
        <w:rPr>
          <w:rFonts w:hint="default"/>
          <w:sz w:val="24"/>
          <w:szCs w:val="24"/>
          <w:rtl w:val="0"/>
          <w:lang w:val="en-US"/>
        </w:rPr>
      </w:pPr>
      <w:r>
        <w:rPr>
          <w:rFonts w:hint="default"/>
          <w:sz w:val="24"/>
          <w:szCs w:val="24"/>
          <w:rtl w:val="0"/>
          <w:lang w:val="en-US"/>
        </w:rPr>
        <w:t>This self-noise mechanism are due to boundary-layer phenomena, that is, the boundary-layer turbulence passing the trailing edge,separated-boundary-layer and stalled flow over an airfoil, vortex shedding due to laminar boundary layer instabilities, vortex shedding from blunt trailing edges, and the turbulent vortex flow existing near the tip of lifting blades.</w:t>
      </w:r>
    </w:p>
    <w:p>
      <w:pPr>
        <w:widowControl w:val="0"/>
        <w:spacing w:line="360" w:lineRule="auto"/>
        <w:rPr>
          <w:rFonts w:hint="default"/>
          <w:sz w:val="24"/>
          <w:szCs w:val="24"/>
          <w:rtl w:val="0"/>
          <w:lang w:val="en-US"/>
        </w:rPr>
      </w:pPr>
    </w:p>
    <w:p>
      <w:pPr>
        <w:widowControl w:val="0"/>
        <w:spacing w:line="360" w:lineRule="auto"/>
        <w:rPr>
          <w:rFonts w:hint="default"/>
          <w:sz w:val="24"/>
          <w:szCs w:val="24"/>
          <w:highlight w:val="white"/>
          <w:rtl w:val="0"/>
          <w:lang w:val="en-US"/>
        </w:rPr>
      </w:pPr>
      <w:r>
        <w:rPr>
          <w:sz w:val="24"/>
          <w:szCs w:val="24"/>
          <w:highlight w:val="white"/>
          <w:rtl w:val="0"/>
        </w:rPr>
        <w:t>In this project I will be demonstrating the method of approach made through the Random Forest Regression algorithm</w:t>
      </w:r>
      <w:r>
        <w:rPr>
          <w:rFonts w:hint="default"/>
          <w:sz w:val="24"/>
          <w:szCs w:val="24"/>
          <w:highlight w:val="white"/>
          <w:rtl w:val="0"/>
          <w:lang w:val="en-US"/>
        </w:rPr>
        <w:t xml:space="preserve"> and graphs</w:t>
      </w:r>
      <w:r>
        <w:rPr>
          <w:sz w:val="24"/>
          <w:szCs w:val="24"/>
          <w:highlight w:val="white"/>
          <w:rtl w:val="0"/>
        </w:rPr>
        <w:t xml:space="preserve"> to predict better scaled sound pressure values. </w:t>
      </w:r>
      <w:r>
        <w:rPr>
          <w:rFonts w:hint="default"/>
          <w:sz w:val="24"/>
          <w:szCs w:val="24"/>
          <w:highlight w:val="white"/>
          <w:rtl w:val="0"/>
          <w:lang w:val="en-US"/>
        </w:rPr>
        <w:t>The behaviour of airfoils can be understood by performance optimization and using this we can make designs with minimal or reduced noise.</w:t>
      </w:r>
    </w:p>
    <w:p>
      <w:pPr>
        <w:widowControl w:val="0"/>
        <w:spacing w:line="360" w:lineRule="auto"/>
        <w:rPr>
          <w:rFonts w:hint="default"/>
          <w:sz w:val="24"/>
          <w:szCs w:val="24"/>
          <w:highlight w:val="white"/>
          <w:rtl w:val="0"/>
          <w:lang w:val="en-US"/>
        </w:rPr>
      </w:pPr>
    </w:p>
    <w:p>
      <w:pPr>
        <w:widowControl w:val="0"/>
        <w:spacing w:line="360" w:lineRule="auto"/>
        <w:rPr>
          <w:rFonts w:hint="default"/>
          <w:sz w:val="24"/>
          <w:szCs w:val="24"/>
          <w:highlight w:val="white"/>
          <w:rtl w:val="0"/>
          <w:lang w:val="en-US"/>
        </w:rPr>
      </w:pPr>
    </w:p>
    <w:p>
      <w:pPr>
        <w:widowControl w:val="0"/>
        <w:spacing w:line="360" w:lineRule="auto"/>
        <w:rPr>
          <w:rFonts w:hint="default"/>
          <w:sz w:val="24"/>
          <w:szCs w:val="24"/>
          <w:highlight w:val="white"/>
          <w:rtl w:val="0"/>
          <w:lang w:val="en-US"/>
        </w:rPr>
      </w:pPr>
    </w:p>
    <w:p>
      <w:pPr>
        <w:widowControl w:val="0"/>
        <w:spacing w:line="360" w:lineRule="auto"/>
        <w:rPr>
          <w:rFonts w:hint="default"/>
          <w:sz w:val="24"/>
          <w:szCs w:val="24"/>
          <w:highlight w:val="white"/>
          <w:rtl w:val="0"/>
          <w:lang w:val="en-US"/>
        </w:rPr>
      </w:pPr>
    </w:p>
    <w:p>
      <w:pPr>
        <w:widowControl w:val="0"/>
        <w:spacing w:line="360" w:lineRule="auto"/>
        <w:rPr>
          <w:rFonts w:hint="default"/>
          <w:sz w:val="24"/>
          <w:szCs w:val="24"/>
          <w:highlight w:val="white"/>
          <w:rtl w:val="0"/>
          <w:lang w:val="en-US"/>
        </w:rPr>
      </w:pPr>
    </w:p>
    <w:p>
      <w:pPr>
        <w:widowControl w:val="0"/>
        <w:spacing w:line="360" w:lineRule="auto"/>
        <w:rPr>
          <w:rFonts w:hint="default"/>
          <w:sz w:val="24"/>
          <w:szCs w:val="24"/>
          <w:highlight w:val="white"/>
          <w:rtl w:val="0"/>
          <w:lang w:val="en-US"/>
        </w:rPr>
      </w:pPr>
    </w:p>
    <w:p>
      <w:pPr>
        <w:widowControl w:val="0"/>
        <w:numPr>
          <w:ilvl w:val="0"/>
          <w:numId w:val="1"/>
        </w:numPr>
        <w:spacing w:line="360" w:lineRule="auto"/>
        <w:rPr>
          <w:rFonts w:hint="default"/>
          <w:b/>
          <w:bCs/>
          <w:sz w:val="28"/>
          <w:szCs w:val="28"/>
          <w:highlight w:val="white"/>
          <w:u w:val="single"/>
          <w:rtl w:val="0"/>
          <w:lang w:val="en-US"/>
        </w:rPr>
      </w:pPr>
      <w:r>
        <w:rPr>
          <w:rFonts w:hint="default"/>
          <w:b/>
          <w:bCs/>
          <w:sz w:val="28"/>
          <w:szCs w:val="28"/>
          <w:highlight w:val="white"/>
          <w:u w:val="single"/>
          <w:rtl w:val="0"/>
          <w:lang w:val="en-US"/>
        </w:rPr>
        <w:t>INTRODUCTION</w:t>
      </w:r>
    </w:p>
    <w:p>
      <w:pPr>
        <w:widowControl w:val="0"/>
        <w:numPr>
          <w:ilvl w:val="1"/>
          <w:numId w:val="1"/>
        </w:numPr>
        <w:spacing w:line="360" w:lineRule="auto"/>
        <w:ind w:left="0" w:leftChars="0" w:firstLine="0" w:firstLineChars="0"/>
        <w:rPr>
          <w:rFonts w:hint="default"/>
          <w:b/>
          <w:bCs/>
          <w:i/>
          <w:iCs/>
          <w:sz w:val="24"/>
          <w:szCs w:val="24"/>
          <w:highlight w:val="white"/>
          <w:u w:val="single"/>
          <w:rtl w:val="0"/>
          <w:lang w:val="en-US"/>
        </w:rPr>
      </w:pPr>
      <w:r>
        <w:rPr>
          <w:rFonts w:hint="default"/>
          <w:b/>
          <w:bCs/>
          <w:i/>
          <w:iCs/>
          <w:sz w:val="24"/>
          <w:szCs w:val="24"/>
          <w:highlight w:val="white"/>
          <w:u w:val="single"/>
          <w:rtl w:val="0"/>
          <w:lang w:val="en-US"/>
        </w:rPr>
        <w:t xml:space="preserve">About Airfoil </w:t>
      </w:r>
    </w:p>
    <w:p>
      <w:pPr>
        <w:widowControl w:val="0"/>
        <w:numPr>
          <w:ilvl w:val="0"/>
          <w:numId w:val="0"/>
        </w:numPr>
        <w:spacing w:line="360" w:lineRule="auto"/>
        <w:ind w:leftChars="0"/>
        <w:rPr>
          <w:rFonts w:hint="default"/>
          <w:b w:val="0"/>
          <w:bCs w:val="0"/>
          <w:sz w:val="24"/>
          <w:szCs w:val="24"/>
          <w:highlight w:val="white"/>
          <w:u w:val="none"/>
          <w:rtl w:val="0"/>
          <w:lang w:val="en-US"/>
        </w:rPr>
      </w:pPr>
      <w:r>
        <w:rPr>
          <w:rFonts w:hint="default"/>
          <w:b w:val="0"/>
          <w:bCs w:val="0"/>
          <w:sz w:val="24"/>
          <w:szCs w:val="24"/>
          <w:highlight w:val="white"/>
          <w:u w:val="none"/>
          <w:rtl w:val="0"/>
          <w:lang w:val="en-US"/>
        </w:rPr>
        <w:t>An airfoil is the cross-sectional shape of an object whose motion through</w:t>
      </w:r>
    </w:p>
    <w:p>
      <w:pPr>
        <w:widowControl w:val="0"/>
        <w:numPr>
          <w:ilvl w:val="0"/>
          <w:numId w:val="0"/>
        </w:numPr>
        <w:spacing w:line="360" w:lineRule="auto"/>
        <w:ind w:leftChars="0"/>
        <w:jc w:val="left"/>
        <w:rPr>
          <w:rFonts w:hint="default"/>
          <w:b w:val="0"/>
          <w:bCs w:val="0"/>
          <w:sz w:val="24"/>
          <w:szCs w:val="24"/>
          <w:highlight w:val="white"/>
          <w:u w:val="none"/>
          <w:rtl w:val="0"/>
          <w:lang w:val="en-US"/>
        </w:rPr>
      </w:pPr>
      <w:r>
        <w:rPr>
          <w:rFonts w:hint="default"/>
          <w:b w:val="0"/>
          <w:bCs w:val="0"/>
          <w:sz w:val="24"/>
          <w:szCs w:val="24"/>
          <w:highlight w:val="white"/>
          <w:u w:val="none"/>
          <w:rtl w:val="0"/>
          <w:lang w:val="en-US"/>
        </w:rPr>
        <w:t>a gas is capable of generating significant lift, such as a wing, a snail,or the blades of propeller, rotor, or turbine.</w:t>
      </w:r>
    </w:p>
    <w:p>
      <w:pPr>
        <w:widowControl w:val="0"/>
        <w:numPr>
          <w:ilvl w:val="0"/>
          <w:numId w:val="0"/>
        </w:numPr>
        <w:spacing w:line="360" w:lineRule="auto"/>
        <w:ind w:leftChars="0"/>
        <w:jc w:val="left"/>
        <w:rPr>
          <w:rFonts w:hint="default"/>
          <w:b w:val="0"/>
          <w:bCs w:val="0"/>
          <w:sz w:val="24"/>
          <w:szCs w:val="24"/>
          <w:highlight w:val="white"/>
          <w:u w:val="none"/>
          <w:rtl w:val="0"/>
          <w:lang w:val="en-US"/>
        </w:rPr>
      </w:pPr>
      <w:r>
        <w:rPr>
          <w:rFonts w:hint="default"/>
          <w:b w:val="0"/>
          <w:bCs w:val="0"/>
          <w:sz w:val="24"/>
          <w:szCs w:val="24"/>
          <w:highlight w:val="white"/>
          <w:u w:val="none"/>
          <w:rtl w:val="0"/>
          <w:lang w:val="en-US"/>
        </w:rPr>
        <w:t>The wings and stabilizers of fixed-wing aircraft, as well as rotor blades, are built with airfoil-shaped cross sections.Airfoils are also found in propellers,fans, compression and turbines.</w:t>
      </w:r>
    </w:p>
    <w:p>
      <w:pPr>
        <w:widowControl w:val="0"/>
        <w:numPr>
          <w:ilvl w:val="0"/>
          <w:numId w:val="0"/>
        </w:numPr>
        <w:spacing w:line="360" w:lineRule="auto"/>
        <w:ind w:leftChars="0"/>
        <w:jc w:val="left"/>
        <w:rPr>
          <w:rFonts w:hint="default"/>
          <w:b w:val="0"/>
          <w:bCs w:val="0"/>
          <w:sz w:val="24"/>
          <w:szCs w:val="24"/>
          <w:highlight w:val="white"/>
          <w:u w:val="none"/>
          <w:rtl w:val="0"/>
          <w:lang w:val="en-US"/>
        </w:rPr>
      </w:pPr>
      <w:r>
        <w:rPr>
          <w:rFonts w:hint="default"/>
          <w:b w:val="0"/>
          <w:bCs w:val="0"/>
          <w:sz w:val="24"/>
          <w:szCs w:val="24"/>
          <w:highlight w:val="white"/>
          <w:u w:val="none"/>
          <w:rtl w:val="0"/>
          <w:lang w:val="en-US"/>
        </w:rPr>
        <w:t>A visual representation of airfoil is given below:-</w:t>
      </w:r>
    </w:p>
    <w:p>
      <w:pPr>
        <w:widowControl w:val="0"/>
        <w:numPr>
          <w:ilvl w:val="0"/>
          <w:numId w:val="0"/>
        </w:numPr>
        <w:spacing w:line="360" w:lineRule="auto"/>
        <w:ind w:leftChars="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3528060" cy="2162810"/>
            <wp:effectExtent l="0" t="0" r="7620" b="1270"/>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9"/>
                    <a:stretch>
                      <a:fillRect/>
                    </a:stretch>
                  </pic:blipFill>
                  <pic:spPr>
                    <a:xfrm>
                      <a:off x="0" y="0"/>
                      <a:ext cx="3528060" cy="2162810"/>
                    </a:xfrm>
                    <a:prstGeom prst="rect">
                      <a:avLst/>
                    </a:prstGeom>
                    <a:noFill/>
                    <a:ln w="9525">
                      <a:noFill/>
                    </a:ln>
                  </pic:spPr>
                </pic:pic>
              </a:graphicData>
            </a:graphic>
          </wp:inline>
        </w:drawing>
      </w:r>
    </w:p>
    <w:p>
      <w:pPr>
        <w:widowControl w:val="0"/>
        <w:numPr>
          <w:ilvl w:val="0"/>
          <w:numId w:val="0"/>
        </w:numPr>
        <w:spacing w:line="360" w:lineRule="auto"/>
        <w:ind w:leftChars="0"/>
        <w:jc w:val="left"/>
        <w:rPr>
          <w:rFonts w:hint="default" w:ascii="SimSun" w:hAnsi="SimSun" w:eastAsia="SimSun" w:cs="SimSun"/>
          <w:sz w:val="24"/>
          <w:szCs w:val="24"/>
          <w:rtl w:val="0"/>
          <w:lang w:val="en-US"/>
        </w:rPr>
      </w:pPr>
    </w:p>
    <w:p>
      <w:pPr>
        <w:widowControl w:val="0"/>
        <w:spacing w:line="360" w:lineRule="auto"/>
        <w:rPr>
          <w:rFonts w:hint="default"/>
          <w:sz w:val="24"/>
          <w:szCs w:val="24"/>
          <w:rtl w:val="0"/>
          <w:lang w:val="en-US"/>
        </w:rPr>
      </w:pPr>
      <w:r>
        <w:rPr>
          <w:rFonts w:hint="default" w:ascii="Arial" w:hAnsi="Arial" w:eastAsia="sans-serif" w:cs="Arial"/>
          <w:i w:val="0"/>
          <w:iCs w:val="0"/>
          <w:caps w:val="0"/>
          <w:color w:val="202122"/>
          <w:spacing w:val="0"/>
          <w:sz w:val="24"/>
          <w:szCs w:val="24"/>
          <w:shd w:val="clear" w:color="auto" w:fill="auto"/>
        </w:rPr>
        <w:t>Examples of aerofoil in nature and in or on various vehicles. The dolphin flipper at bottom left obeys the same principles in a different fluid medium</w:t>
      </w:r>
      <w:r>
        <w:rPr>
          <w:rFonts w:hint="default" w:eastAsia="sans-serif" w:cs="Arial"/>
          <w:i w:val="0"/>
          <w:iCs w:val="0"/>
          <w:caps w:val="0"/>
          <w:color w:val="202122"/>
          <w:spacing w:val="0"/>
          <w:sz w:val="24"/>
          <w:szCs w:val="24"/>
          <w:shd w:val="clear" w:color="auto" w:fill="auto"/>
          <w:lang w:val="en-US"/>
        </w:rPr>
        <w:t>; the figure is shown below;-</w:t>
      </w:r>
    </w:p>
    <w:p>
      <w:pPr>
        <w:widowControl w:val="0"/>
        <w:spacing w:line="360" w:lineRule="auto"/>
        <w:jc w:val="center"/>
        <w:rPr>
          <w:sz w:val="24"/>
          <w:szCs w:val="24"/>
          <w:rtl w:val="0"/>
        </w:rPr>
      </w:pPr>
      <w:r>
        <w:rPr>
          <w:rFonts w:ascii="SimSun" w:hAnsi="SimSun" w:eastAsia="SimSun" w:cs="SimSun"/>
          <w:sz w:val="24"/>
          <w:szCs w:val="24"/>
        </w:rPr>
        <w:drawing>
          <wp:inline distT="0" distB="0" distL="114300" distR="114300">
            <wp:extent cx="3333750" cy="2016125"/>
            <wp:effectExtent l="0" t="0" r="0" b="0"/>
            <wp:docPr id="7"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6"/>
                    <pic:cNvPicPr>
                      <a:picLocks noChangeAspect="1"/>
                    </pic:cNvPicPr>
                  </pic:nvPicPr>
                  <pic:blipFill>
                    <a:blip r:embed="rId10"/>
                    <a:stretch>
                      <a:fillRect/>
                    </a:stretch>
                  </pic:blipFill>
                  <pic:spPr>
                    <a:xfrm>
                      <a:off x="0" y="0"/>
                      <a:ext cx="3333750" cy="2016125"/>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jc w:val="center"/>
        <w:textAlignment w:val="auto"/>
        <w:rPr>
          <w:rFonts w:hint="default"/>
          <w:b w:val="0"/>
          <w:bCs w:val="0"/>
          <w:color w:val="000000" w:themeColor="text1"/>
          <w:sz w:val="24"/>
          <w:szCs w:val="24"/>
          <w:u w:val="none"/>
          <w:lang w:val="en-US"/>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i/>
          <w:sz w:val="24"/>
          <w:szCs w:val="24"/>
          <w:highlight w:val="white"/>
          <w:u w:val="single"/>
          <w:rtl w:val="0"/>
          <w:lang w:val="en-US"/>
        </w:rPr>
      </w:pPr>
      <w:r>
        <w:rPr>
          <w:rFonts w:hint="default"/>
          <w:b/>
          <w:i/>
          <w:sz w:val="24"/>
          <w:szCs w:val="24"/>
          <w:highlight w:val="white"/>
          <w:u w:val="none"/>
          <w:rtl w:val="0"/>
          <w:lang w:val="en-US"/>
        </w:rPr>
        <w:t xml:space="preserve">1.2 </w:t>
      </w:r>
      <w:r>
        <w:rPr>
          <w:b/>
          <w:i/>
          <w:sz w:val="24"/>
          <w:szCs w:val="24"/>
          <w:highlight w:val="white"/>
          <w:u w:val="single"/>
          <w:rtl w:val="0"/>
        </w:rPr>
        <w:t>Airfoil self-noise Reason, Sources and Background</w:t>
      </w:r>
      <w:r>
        <w:rPr>
          <w:rFonts w:hint="default"/>
          <w:b/>
          <w:i/>
          <w:sz w:val="24"/>
          <w:szCs w:val="24"/>
          <w:highlight w:val="white"/>
          <w:u w:val="single"/>
          <w:rtl w:val="0"/>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i/>
          <w:sz w:val="24"/>
          <w:szCs w:val="24"/>
          <w:highlight w:val="white"/>
          <w:u w:val="single"/>
          <w:rtl w:val="0"/>
          <w:lang w:val="en-US"/>
        </w:rPr>
      </w:pPr>
    </w:p>
    <w:p>
      <w:pPr>
        <w:widowControl w:val="0"/>
        <w:spacing w:line="360" w:lineRule="auto"/>
        <w:ind w:left="0" w:firstLine="0"/>
        <w:rPr>
          <w:sz w:val="24"/>
          <w:szCs w:val="24"/>
          <w:highlight w:val="white"/>
        </w:rPr>
      </w:pPr>
      <w:r>
        <w:rPr>
          <w:rFonts w:hint="default"/>
          <w:sz w:val="24"/>
          <w:szCs w:val="24"/>
          <w:highlight w:val="white"/>
          <w:rtl w:val="0"/>
          <w:lang w:val="en-US"/>
        </w:rPr>
        <w:t>T</w:t>
      </w:r>
      <w:r>
        <w:rPr>
          <w:sz w:val="24"/>
          <w:szCs w:val="24"/>
          <w:highlight w:val="white"/>
          <w:rtl w:val="0"/>
        </w:rPr>
        <w:t>he interaction between an airfoil blade and the turbulence produced in its own boundary layer and near wake</w:t>
      </w:r>
      <w:r>
        <w:rPr>
          <w:rFonts w:hint="default"/>
          <w:sz w:val="24"/>
          <w:szCs w:val="24"/>
          <w:highlight w:val="white"/>
          <w:rtl w:val="0"/>
          <w:lang w:val="en-US"/>
        </w:rPr>
        <w:t xml:space="preserve"> is the reason behind airfoil self-noise.</w:t>
      </w:r>
      <w:r>
        <w:rPr>
          <w:sz w:val="24"/>
          <w:szCs w:val="24"/>
          <w:highlight w:val="white"/>
          <w:rtl w:val="0"/>
        </w:rPr>
        <w:t xml:space="preserve"> It is the total noise produced when an airfoil encounters smooth non-turbulent inflow. There are five mechanisms of generation of self noise as shown in Fig 1.1.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center"/>
        <w:textAlignment w:val="auto"/>
        <w:rPr>
          <w:sz w:val="24"/>
          <w:szCs w:val="24"/>
          <w:highlight w:val="white"/>
        </w:rPr>
      </w:pPr>
      <w:r>
        <w:rPr>
          <w:sz w:val="24"/>
          <w:szCs w:val="24"/>
          <w:highlight w:val="white"/>
        </w:rPr>
        <w:drawing>
          <wp:inline distT="114300" distB="114300" distL="114300" distR="114300">
            <wp:extent cx="4104005" cy="2703830"/>
            <wp:effectExtent l="0" t="0" r="10795" b="8890"/>
            <wp:docPr id="8" name="image6.png"/>
            <wp:cNvGraphicFramePr/>
            <a:graphic xmlns:a="http://schemas.openxmlformats.org/drawingml/2006/main">
              <a:graphicData uri="http://schemas.openxmlformats.org/drawingml/2006/picture">
                <pic:pic xmlns:pic="http://schemas.openxmlformats.org/drawingml/2006/picture">
                  <pic:nvPicPr>
                    <pic:cNvPr id="8" name="image6.png"/>
                    <pic:cNvPicPr preferRelativeResize="0"/>
                  </pic:nvPicPr>
                  <pic:blipFill>
                    <a:blip r:embed="rId11"/>
                    <a:srcRect/>
                    <a:stretch>
                      <a:fillRect/>
                    </a:stretch>
                  </pic:blipFill>
                  <pic:spPr>
                    <a:xfrm>
                      <a:off x="0" y="0"/>
                      <a:ext cx="4104323" cy="2704250"/>
                    </a:xfrm>
                    <a:prstGeom prst="rect">
                      <a:avLst/>
                    </a:prstGeom>
                  </pic:spPr>
                </pic:pic>
              </a:graphicData>
            </a:graphic>
          </wp:inline>
        </w:drawing>
      </w:r>
    </w:p>
    <w:p>
      <w:pPr>
        <w:widowControl w:val="0"/>
        <w:spacing w:line="360" w:lineRule="auto"/>
        <w:rPr>
          <w:rFonts w:hint="default"/>
          <w:b/>
          <w:i/>
          <w:color w:val="111111"/>
          <w:sz w:val="22"/>
          <w:szCs w:val="22"/>
          <w:highlight w:val="white"/>
          <w:rtl w:val="0"/>
          <w:lang w:val="en-US"/>
        </w:rPr>
      </w:pPr>
      <w:r>
        <w:rPr>
          <w:b/>
          <w:i/>
          <w:sz w:val="22"/>
          <w:szCs w:val="22"/>
          <w:highlight w:val="white"/>
          <w:rtl w:val="0"/>
        </w:rPr>
        <w:t xml:space="preserve">Fig 1.1: </w:t>
      </w:r>
      <w:r>
        <w:rPr>
          <w:b/>
          <w:i/>
          <w:color w:val="111111"/>
          <w:sz w:val="22"/>
          <w:szCs w:val="22"/>
          <w:highlight w:val="white"/>
          <w:rtl w:val="0"/>
        </w:rPr>
        <w:t>(a) Turbulent Boundary Layer-Trailing Edge Noise; (b) Laminar Boundary Layer-Vortex-Shedding Noise; (c) Separation-Stall Noise at low angle of attack; (d) Separation-stall Noise at high angle of attack; (e) Trailing Edge Bluntness-Vortex-Shedding Noise; (f) Tip Vortex Formation Noise</w:t>
      </w:r>
      <w:r>
        <w:rPr>
          <w:rFonts w:hint="default"/>
          <w:b/>
          <w:i/>
          <w:color w:val="111111"/>
          <w:sz w:val="22"/>
          <w:szCs w:val="22"/>
          <w:highlight w:val="white"/>
          <w:rtl w:val="0"/>
          <w:lang w:val="en-US"/>
        </w:rPr>
        <w:t>.</w:t>
      </w:r>
    </w:p>
    <w:p>
      <w:pPr>
        <w:widowControl w:val="0"/>
        <w:spacing w:line="360" w:lineRule="auto"/>
        <w:rPr>
          <w:sz w:val="24"/>
          <w:szCs w:val="24"/>
          <w:highlight w:val="white"/>
          <w:rtl w:val="0"/>
        </w:rPr>
      </w:pPr>
      <w:r>
        <w:rPr>
          <w:rFonts w:hint="default"/>
          <w:sz w:val="24"/>
          <w:szCs w:val="24"/>
          <w:highlight w:val="white"/>
          <w:rtl w:val="0"/>
          <w:lang w:val="en-US"/>
        </w:rPr>
        <w:t xml:space="preserve">                    </w:t>
      </w:r>
      <w:r>
        <w:rPr>
          <w:sz w:val="24"/>
          <w:szCs w:val="24"/>
          <w:highlight w:val="white"/>
          <w:rtl w:val="0"/>
        </w:rPr>
        <w:t xml:space="preserve">At high Reynolds number(Rc), Turbulent Boundary Layers(TBL) develop over most of the airfoil, noise is generated as the turbulence passes over the Trailing Edge(TE). </w:t>
      </w:r>
    </w:p>
    <w:p>
      <w:pPr>
        <w:widowControl w:val="0"/>
        <w:spacing w:line="360" w:lineRule="auto"/>
        <w:ind w:left="0" w:firstLine="1320" w:firstLineChars="550"/>
        <w:rPr>
          <w:sz w:val="24"/>
          <w:szCs w:val="24"/>
          <w:highlight w:val="white"/>
        </w:rPr>
      </w:pPr>
      <w:r>
        <w:rPr>
          <w:sz w:val="24"/>
          <w:szCs w:val="24"/>
          <w:highlight w:val="white"/>
          <w:rtl w:val="0"/>
        </w:rPr>
        <w:t xml:space="preserve">At low Rc, largely Laminar Boundary Layers(LBL) develop, whose instabilities result in Vortex Shedding(VS) and associated noise from the TE. The various angles of attack results in noise generation by either shed turbulent velocity or causing the airfoil to radiate at low-frequency. Another noise source is VS </w:t>
      </w:r>
      <w:r>
        <w:rPr>
          <w:sz w:val="24"/>
          <w:szCs w:val="24"/>
          <w:highlight w:val="white"/>
          <w:rtl w:val="0"/>
          <w:lang w:val="en-US"/>
        </w:rPr>
        <w:t>occurring</w:t>
      </w:r>
      <w:r>
        <w:rPr>
          <w:sz w:val="24"/>
          <w:szCs w:val="24"/>
          <w:highlight w:val="white"/>
          <w:rtl w:val="0"/>
        </w:rPr>
        <w:t xml:space="preserve"> in the small separated flow region aft of a blunt TE.</w:t>
      </w:r>
    </w:p>
    <w:p>
      <w:pPr>
        <w:widowControl w:val="0"/>
        <w:spacing w:line="360" w:lineRule="auto"/>
        <w:rPr>
          <w:b/>
          <w:i/>
          <w:color w:val="111111"/>
          <w:sz w:val="24"/>
          <w:szCs w:val="24"/>
          <w:highlight w:val="white"/>
          <w:rtl w:val="0"/>
        </w:rPr>
        <w:sectPr>
          <w:pgSz w:w="12240" w:h="15840"/>
          <w:pgMar w:top="1411" w:right="1411" w:bottom="1411" w:left="1699" w:header="720" w:footer="720" w:gutter="0"/>
          <w:cols w:space="720" w:num="1"/>
        </w:sect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r>
        <w:rPr>
          <w:rFonts w:hint="default"/>
          <w:b/>
          <w:bCs/>
          <w:i/>
          <w:iCs/>
          <w:sz w:val="24"/>
          <w:szCs w:val="24"/>
          <w:highlight w:val="white"/>
          <w:u w:val="none"/>
          <w:rtl w:val="0"/>
          <w:lang w:val="en-US"/>
        </w:rPr>
        <w:t>1.3</w:t>
      </w:r>
      <w:r>
        <w:rPr>
          <w:rFonts w:hint="default"/>
          <w:b/>
          <w:bCs/>
          <w:i/>
          <w:iCs/>
          <w:sz w:val="24"/>
          <w:szCs w:val="24"/>
          <w:highlight w:val="white"/>
          <w:u w:val="single"/>
          <w:rtl w:val="0"/>
          <w:lang w:val="en-US"/>
        </w:rPr>
        <w:t xml:space="preserve"> PREDICTION INVOLVED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widowControl w:val="0"/>
        <w:spacing w:line="360" w:lineRule="auto"/>
        <w:ind w:left="0" w:firstLine="0"/>
        <w:jc w:val="left"/>
        <w:rPr>
          <w:color w:val="111111"/>
          <w:sz w:val="24"/>
          <w:szCs w:val="24"/>
          <w:highlight w:val="white"/>
        </w:rPr>
      </w:pPr>
      <w:r>
        <w:rPr>
          <w:color w:val="111111"/>
          <w:sz w:val="24"/>
          <w:szCs w:val="24"/>
          <w:highlight w:val="white"/>
          <w:rtl w:val="0"/>
        </w:rPr>
        <w:t xml:space="preserve">Different techniques have evolved over the years to estimate TE noise which uses the airfoil geometry and flow condition (e.g. Mach number, RC , etc.) as inputs to compute the Sound Pressure Level(SPL), as a measure of the noise generated. </w:t>
      </w:r>
    </w:p>
    <w:p>
      <w:pPr>
        <w:widowControl w:val="0"/>
        <w:spacing w:line="360" w:lineRule="auto"/>
        <w:ind w:left="0" w:firstLine="0"/>
        <w:jc w:val="left"/>
        <w:rPr>
          <w:color w:val="111111"/>
          <w:sz w:val="24"/>
          <w:szCs w:val="24"/>
          <w:highlight w:val="white"/>
        </w:rPr>
      </w:pPr>
      <w:r>
        <w:rPr>
          <w:color w:val="111111"/>
          <w:sz w:val="24"/>
          <w:szCs w:val="24"/>
          <w:highlight w:val="white"/>
          <w:rtl w:val="0"/>
        </w:rPr>
        <w:t xml:space="preserve">                     These techniques have been classified into three categories </w:t>
      </w:r>
      <w:r>
        <w:rPr>
          <w:rFonts w:hint="default"/>
          <w:color w:val="111111"/>
          <w:sz w:val="24"/>
          <w:szCs w:val="24"/>
          <w:highlight w:val="white"/>
          <w:rtl w:val="0"/>
          <w:lang w:val="en-US"/>
        </w:rPr>
        <w:t xml:space="preserve">which are named as </w:t>
      </w:r>
      <w:r>
        <w:rPr>
          <w:color w:val="111111"/>
          <w:sz w:val="24"/>
          <w:szCs w:val="24"/>
          <w:highlight w:val="white"/>
          <w:rtl w:val="0"/>
        </w:rPr>
        <w:t xml:space="preserve">empirical, direct and hybrid methods. The empirical methods are derived directly from the analysis of wind tunnel results. </w:t>
      </w:r>
      <w:r>
        <w:rPr>
          <w:rFonts w:hint="default"/>
          <w:color w:val="111111"/>
          <w:sz w:val="24"/>
          <w:szCs w:val="24"/>
          <w:highlight w:val="white"/>
          <w:rtl w:val="0"/>
          <w:lang w:val="en-US"/>
        </w:rPr>
        <w:t>N</w:t>
      </w:r>
      <w:r>
        <w:rPr>
          <w:color w:val="111111"/>
          <w:sz w:val="24"/>
          <w:szCs w:val="24"/>
          <w:highlight w:val="white"/>
          <w:rtl w:val="0"/>
        </w:rPr>
        <w:t>oise estimation is done by calculating the turbulent flow characteristics and the noise generated in a single step</w:t>
      </w:r>
      <w:r>
        <w:rPr>
          <w:rFonts w:hint="default"/>
          <w:color w:val="111111"/>
          <w:sz w:val="24"/>
          <w:szCs w:val="24"/>
          <w:highlight w:val="white"/>
          <w:rtl w:val="0"/>
          <w:lang w:val="en-US"/>
        </w:rPr>
        <w:t xml:space="preserve"> in the direct method</w:t>
      </w:r>
      <w:r>
        <w:rPr>
          <w:color w:val="111111"/>
          <w:sz w:val="24"/>
          <w:szCs w:val="24"/>
          <w:highlight w:val="white"/>
          <w:rtl w:val="0"/>
        </w:rPr>
        <w:t xml:space="preserve">. The hybrid method uses a two-step approach to the problem; in the first step turbulent flow field properties are estimated, which are used as the source in the second step to estimate the sound field. </w:t>
      </w:r>
    </w:p>
    <w:p>
      <w:pPr>
        <w:widowControl w:val="0"/>
        <w:spacing w:line="360" w:lineRule="auto"/>
        <w:ind w:left="0" w:firstLine="0"/>
        <w:jc w:val="left"/>
        <w:rPr>
          <w:sz w:val="24"/>
          <w:szCs w:val="24"/>
          <w:rtl w:val="0"/>
        </w:rPr>
      </w:pPr>
      <w:r>
        <w:rPr>
          <w:color w:val="111111"/>
          <w:sz w:val="24"/>
          <w:szCs w:val="24"/>
          <w:highlight w:val="white"/>
          <w:rtl w:val="0"/>
        </w:rPr>
        <w:tab/>
      </w:r>
      <w:r>
        <w:rPr>
          <w:color w:val="111111"/>
          <w:sz w:val="24"/>
          <w:szCs w:val="24"/>
          <w:highlight w:val="white"/>
          <w:rtl w:val="0"/>
        </w:rPr>
        <w:tab/>
      </w:r>
      <w:r>
        <w:rPr>
          <w:color w:val="111111"/>
          <w:sz w:val="24"/>
          <w:szCs w:val="24"/>
          <w:highlight w:val="white"/>
          <w:rtl w:val="0"/>
        </w:rPr>
        <w:t>Schinkler and Amiet developed a model for helicopter rotors, which was</w:t>
      </w:r>
      <w:r>
        <w:rPr>
          <w:rFonts w:hint="default"/>
          <w:color w:val="111111"/>
          <w:sz w:val="24"/>
          <w:szCs w:val="24"/>
          <w:highlight w:val="white"/>
          <w:rtl w:val="0"/>
          <w:lang w:val="en-US"/>
        </w:rPr>
        <w:t xml:space="preserve"> </w:t>
      </w:r>
      <w:r>
        <w:rPr>
          <w:color w:val="111111"/>
          <w:sz w:val="24"/>
          <w:szCs w:val="24"/>
          <w:highlight w:val="white"/>
          <w:rtl w:val="0"/>
        </w:rPr>
        <w:t xml:space="preserve">later </w:t>
      </w:r>
      <w:r>
        <w:rPr>
          <w:rFonts w:hint="default"/>
          <w:color w:val="111111"/>
          <w:sz w:val="24"/>
          <w:szCs w:val="24"/>
          <w:highlight w:val="white"/>
          <w:rtl w:val="0"/>
          <w:lang w:val="en-US"/>
        </w:rPr>
        <w:t xml:space="preserve">used </w:t>
      </w:r>
      <w:r>
        <w:rPr>
          <w:color w:val="111111"/>
          <w:sz w:val="24"/>
          <w:szCs w:val="24"/>
          <w:highlight w:val="white"/>
          <w:rtl w:val="0"/>
        </w:rPr>
        <w:t xml:space="preserve">to predict the noise of wind turbine blades very </w:t>
      </w:r>
      <w:r>
        <w:rPr>
          <w:rFonts w:hint="default"/>
          <w:color w:val="111111"/>
          <w:sz w:val="24"/>
          <w:szCs w:val="24"/>
          <w:highlight w:val="white"/>
          <w:rtl w:val="0"/>
          <w:lang w:val="en-US"/>
        </w:rPr>
        <w:t>accurately</w:t>
      </w:r>
      <w:r>
        <w:rPr>
          <w:color w:val="111111"/>
          <w:sz w:val="24"/>
          <w:szCs w:val="24"/>
          <w:highlight w:val="white"/>
          <w:rtl w:val="0"/>
        </w:rPr>
        <w:t xml:space="preserve">. Other empirical methods of noise prediction were developed based on fluctuating surface pressure. </w:t>
      </w:r>
      <w:r>
        <w:rPr>
          <w:sz w:val="24"/>
          <w:szCs w:val="24"/>
          <w:rtl w:val="0"/>
        </w:rPr>
        <w:t>"</w:t>
      </w:r>
      <w:r>
        <w:rPr>
          <w:color w:val="111111"/>
          <w:sz w:val="24"/>
          <w:szCs w:val="24"/>
          <w:highlight w:val="white"/>
          <w:rtl w:val="0"/>
        </w:rPr>
        <w:t>Correct estimation of turbulence properties is the key to accurate TE noise prediction.</w:t>
      </w:r>
      <w:r>
        <w:rPr>
          <w:sz w:val="24"/>
          <w:szCs w:val="24"/>
          <w:rtl w:val="0"/>
        </w:rPr>
        <w:t>"</w:t>
      </w:r>
    </w:p>
    <w:p>
      <w:pPr>
        <w:widowControl w:val="0"/>
        <w:spacing w:line="360" w:lineRule="auto"/>
        <w:ind w:left="0" w:firstLine="0"/>
        <w:jc w:val="left"/>
        <w:rPr>
          <w:sz w:val="24"/>
          <w:szCs w:val="24"/>
          <w:rtl w:val="0"/>
        </w:rPr>
      </w:pPr>
    </w:p>
    <w:p>
      <w:pPr>
        <w:widowControl w:val="0"/>
        <w:spacing w:line="360" w:lineRule="auto"/>
        <w:ind w:left="0" w:firstLine="0"/>
        <w:jc w:val="left"/>
        <w:rPr>
          <w:sz w:val="24"/>
          <w:szCs w:val="24"/>
          <w:rtl w:val="0"/>
        </w:rPr>
      </w:pPr>
    </w:p>
    <w:p>
      <w:pPr>
        <w:widowControl w:val="0"/>
        <w:spacing w:line="360" w:lineRule="auto"/>
        <w:ind w:left="0" w:firstLine="0"/>
        <w:jc w:val="left"/>
        <w:rPr>
          <w:rFonts w:hint="default"/>
          <w:b/>
          <w:bCs/>
          <w:i/>
          <w:iCs/>
          <w:sz w:val="24"/>
          <w:szCs w:val="24"/>
          <w:u w:val="single"/>
          <w:rtl w:val="0"/>
          <w:lang w:val="en-US"/>
        </w:rPr>
      </w:pPr>
      <w:r>
        <w:rPr>
          <w:rFonts w:hint="default"/>
          <w:b/>
          <w:bCs/>
          <w:i/>
          <w:iCs/>
          <w:sz w:val="24"/>
          <w:szCs w:val="24"/>
          <w:rtl w:val="0"/>
          <w:lang w:val="en-US"/>
        </w:rPr>
        <w:t xml:space="preserve">1.4 </w:t>
      </w:r>
      <w:r>
        <w:rPr>
          <w:rFonts w:hint="default"/>
          <w:b/>
          <w:bCs/>
          <w:i/>
          <w:iCs/>
          <w:sz w:val="24"/>
          <w:szCs w:val="24"/>
          <w:u w:val="single"/>
          <w:rtl w:val="0"/>
          <w:lang w:val="en-US"/>
        </w:rPr>
        <w:t>OVERVIEW OF THE REPORT</w:t>
      </w:r>
    </w:p>
    <w:p>
      <w:pPr>
        <w:widowControl w:val="0"/>
        <w:spacing w:line="360" w:lineRule="auto"/>
        <w:ind w:left="0" w:firstLine="0"/>
        <w:jc w:val="left"/>
        <w:rPr>
          <w:rFonts w:hint="default"/>
          <w:b/>
          <w:bCs/>
          <w:i/>
          <w:iCs/>
          <w:sz w:val="24"/>
          <w:szCs w:val="24"/>
          <w:u w:val="single"/>
          <w:rtl w:val="0"/>
          <w:lang w:val="en-US"/>
        </w:rPr>
      </w:pPr>
    </w:p>
    <w:p>
      <w:pPr>
        <w:widowControl w:val="0"/>
        <w:spacing w:line="360" w:lineRule="auto"/>
        <w:ind w:left="0" w:firstLine="0"/>
        <w:jc w:val="left"/>
        <w:rPr>
          <w:sz w:val="24"/>
          <w:szCs w:val="24"/>
        </w:rPr>
      </w:pPr>
      <w:r>
        <w:rPr>
          <w:sz w:val="24"/>
          <w:szCs w:val="24"/>
          <w:rtl w:val="0"/>
        </w:rPr>
        <w:t>This report describes the attempt made to design the model</w:t>
      </w:r>
      <w:r>
        <w:rPr>
          <w:rFonts w:hint="default"/>
          <w:sz w:val="24"/>
          <w:szCs w:val="24"/>
          <w:rtl w:val="0"/>
          <w:lang w:val="en-US"/>
        </w:rPr>
        <w:t xml:space="preserve"> precise enough</w:t>
      </w:r>
      <w:r>
        <w:rPr>
          <w:sz w:val="24"/>
          <w:szCs w:val="24"/>
          <w:rtl w:val="0"/>
        </w:rPr>
        <w:t xml:space="preserve"> to make the prediction with greater accuracy. </w:t>
      </w:r>
    </w:p>
    <w:p>
      <w:pPr>
        <w:widowControl w:val="0"/>
        <w:spacing w:line="360" w:lineRule="auto"/>
        <w:ind w:left="0" w:firstLine="0"/>
        <w:jc w:val="left"/>
        <w:rPr>
          <w:sz w:val="24"/>
          <w:szCs w:val="24"/>
          <w:rtl w:val="0"/>
        </w:rPr>
      </w:pPr>
      <w:r>
        <w:rPr>
          <w:sz w:val="24"/>
          <w:szCs w:val="24"/>
          <w:rtl w:val="0"/>
        </w:rPr>
        <w:t>The rest of the report is divided into 5 chapt</w:t>
      </w:r>
      <w:r>
        <w:rPr>
          <w:rFonts w:hint="default"/>
          <w:sz w:val="24"/>
          <w:szCs w:val="24"/>
          <w:rtl w:val="0"/>
          <w:lang w:val="en-US"/>
        </w:rPr>
        <w:t xml:space="preserve">er. </w:t>
      </w:r>
      <w:r>
        <w:rPr>
          <w:sz w:val="24"/>
          <w:szCs w:val="24"/>
          <w:rtl w:val="0"/>
        </w:rPr>
        <w:t>The 2nd chapter gives a clear idea of what we are going to work on and how the project is going to unfold as we go ahead. The 3rd chapter gives a brief introduction on the Random Forest algorithm and its Regression models which were used to model and predict the self noise and also describes in detail the data set used for training and testing of the model proposed. The 4th chapter details the designing aspect of the regressors along with result analysis and furthermore the chapter discusses and critically analyses the results obtained.The 5th and the final chapter concludes the study undertaken with a brief summary of whatever has taken place so far.</w:t>
      </w:r>
    </w:p>
    <w:p>
      <w:pPr>
        <w:widowControl w:val="0"/>
        <w:spacing w:line="360" w:lineRule="auto"/>
        <w:ind w:left="0" w:firstLine="0"/>
        <w:jc w:val="left"/>
        <w:rPr>
          <w:sz w:val="24"/>
          <w:szCs w:val="24"/>
          <w:rtl w:val="0"/>
        </w:rPr>
      </w:pPr>
    </w:p>
    <w:p>
      <w:pPr>
        <w:widowControl w:val="0"/>
        <w:numPr>
          <w:ilvl w:val="0"/>
          <w:numId w:val="0"/>
        </w:numPr>
        <w:spacing w:line="360" w:lineRule="auto"/>
        <w:ind w:leftChars="0"/>
        <w:jc w:val="left"/>
        <w:rPr>
          <w:rFonts w:hint="default"/>
          <w:b/>
          <w:bCs/>
          <w:i/>
          <w:iCs/>
          <w:sz w:val="24"/>
          <w:szCs w:val="24"/>
          <w:rtl w:val="0"/>
          <w:lang w:val="en-US"/>
        </w:rPr>
      </w:pPr>
    </w:p>
    <w:p>
      <w:pPr>
        <w:widowControl w:val="0"/>
        <w:numPr>
          <w:ilvl w:val="0"/>
          <w:numId w:val="1"/>
        </w:numPr>
        <w:spacing w:line="360" w:lineRule="auto"/>
        <w:ind w:left="0" w:leftChars="0" w:firstLine="0" w:firstLineChars="0"/>
        <w:jc w:val="left"/>
        <w:rPr>
          <w:rFonts w:hint="default"/>
          <w:b/>
          <w:bCs/>
          <w:i/>
          <w:iCs/>
          <w:sz w:val="28"/>
          <w:szCs w:val="28"/>
          <w:rtl w:val="0"/>
          <w:lang w:val="en-US"/>
        </w:rPr>
      </w:pPr>
      <w:r>
        <w:rPr>
          <w:rFonts w:hint="default"/>
          <w:b/>
          <w:bCs/>
          <w:i w:val="0"/>
          <w:iCs w:val="0"/>
          <w:sz w:val="28"/>
          <w:szCs w:val="28"/>
          <w:u w:val="single"/>
          <w:rtl w:val="0"/>
          <w:lang w:val="en-US"/>
        </w:rPr>
        <w:t>AIM AND SCOPE OF THE PROJECT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widowControl w:val="0"/>
        <w:numPr>
          <w:ilvl w:val="1"/>
          <w:numId w:val="1"/>
        </w:numPr>
        <w:spacing w:line="360" w:lineRule="auto"/>
        <w:ind w:left="0" w:leftChars="0" w:firstLine="0" w:firstLineChars="0"/>
        <w:jc w:val="left"/>
        <w:rPr>
          <w:b/>
          <w:i/>
          <w:sz w:val="24"/>
          <w:szCs w:val="24"/>
          <w:u w:val="single"/>
          <w:rtl w:val="0"/>
        </w:rPr>
      </w:pPr>
      <w:r>
        <w:rPr>
          <w:b/>
          <w:i/>
          <w:sz w:val="24"/>
          <w:szCs w:val="24"/>
          <w:u w:val="single"/>
          <w:rtl w:val="0"/>
        </w:rPr>
        <w:t>A</w:t>
      </w:r>
      <w:r>
        <w:rPr>
          <w:rFonts w:hint="default"/>
          <w:b/>
          <w:i/>
          <w:sz w:val="24"/>
          <w:szCs w:val="24"/>
          <w:u w:val="single"/>
          <w:rtl w:val="0"/>
          <w:lang w:val="en-US"/>
        </w:rPr>
        <w:t>IM</w:t>
      </w:r>
    </w:p>
    <w:p>
      <w:pPr>
        <w:widowControl w:val="0"/>
        <w:numPr>
          <w:ilvl w:val="0"/>
          <w:numId w:val="0"/>
        </w:numPr>
        <w:spacing w:line="360" w:lineRule="auto"/>
        <w:jc w:val="left"/>
        <w:rPr>
          <w:b/>
          <w:i/>
          <w:sz w:val="24"/>
          <w:szCs w:val="24"/>
          <w:u w:val="single"/>
          <w:rtl w:val="0"/>
        </w:rPr>
      </w:pPr>
    </w:p>
    <w:p>
      <w:pPr>
        <w:widowControl w:val="0"/>
        <w:numPr>
          <w:ilvl w:val="0"/>
          <w:numId w:val="0"/>
        </w:numPr>
        <w:spacing w:line="360" w:lineRule="auto"/>
        <w:ind w:leftChars="0"/>
        <w:jc w:val="left"/>
        <w:rPr>
          <w:rFonts w:hint="default"/>
          <w:b w:val="0"/>
          <w:bCs/>
          <w:i w:val="0"/>
          <w:iCs/>
          <w:sz w:val="24"/>
          <w:szCs w:val="24"/>
          <w:u w:val="none"/>
          <w:rtl w:val="0"/>
          <w:lang w:val="en-US"/>
        </w:rPr>
      </w:pPr>
      <w:r>
        <w:rPr>
          <w:rFonts w:hint="default"/>
          <w:b w:val="0"/>
          <w:bCs/>
          <w:i w:val="0"/>
          <w:iCs/>
          <w:sz w:val="24"/>
          <w:szCs w:val="24"/>
          <w:u w:val="none"/>
          <w:rtl w:val="0"/>
          <w:lang w:val="en-US"/>
        </w:rPr>
        <w:t xml:space="preserve">Our aim is to make a highly effective and accurate machine learning model,to predict </w:t>
      </w:r>
      <w:r>
        <w:rPr>
          <w:sz w:val="24"/>
          <w:szCs w:val="24"/>
          <w:rtl w:val="0"/>
        </w:rPr>
        <w:t>with high level of accuracy, the higher the level of accuracy and robustness of this model will play a vital role in optimizing the noise generated by various airfoil based devices.</w:t>
      </w:r>
    </w:p>
    <w:p>
      <w:pPr>
        <w:widowControl w:val="0"/>
        <w:numPr>
          <w:ilvl w:val="0"/>
          <w:numId w:val="0"/>
        </w:numPr>
        <w:spacing w:line="360" w:lineRule="auto"/>
        <w:ind w:leftChars="0"/>
        <w:jc w:val="left"/>
        <w:rPr>
          <w:b/>
          <w:i/>
          <w:sz w:val="24"/>
          <w:szCs w:val="24"/>
          <w:u w:val="single"/>
          <w:rtl w:val="0"/>
        </w:rPr>
      </w:pPr>
    </w:p>
    <w:p>
      <w:pPr>
        <w:widowControl w:val="0"/>
        <w:numPr>
          <w:ilvl w:val="1"/>
          <w:numId w:val="1"/>
        </w:numPr>
        <w:spacing w:line="360" w:lineRule="auto"/>
        <w:ind w:left="0" w:leftChars="0" w:firstLine="0" w:firstLineChars="0"/>
        <w:jc w:val="left"/>
        <w:rPr>
          <w:b/>
          <w:i/>
          <w:sz w:val="24"/>
          <w:szCs w:val="24"/>
          <w:u w:val="single"/>
          <w:rtl w:val="0"/>
        </w:rPr>
      </w:pPr>
      <w:r>
        <w:rPr>
          <w:b/>
          <w:i/>
          <w:sz w:val="24"/>
          <w:szCs w:val="24"/>
          <w:u w:val="single"/>
          <w:rtl w:val="0"/>
        </w:rPr>
        <w:t>S</w:t>
      </w:r>
      <w:r>
        <w:rPr>
          <w:rFonts w:hint="default"/>
          <w:b/>
          <w:i/>
          <w:sz w:val="24"/>
          <w:szCs w:val="24"/>
          <w:u w:val="single"/>
          <w:rtl w:val="0"/>
          <w:lang w:val="en-US"/>
        </w:rPr>
        <w:t>COPE OF INVESTIGATION</w:t>
      </w:r>
    </w:p>
    <w:p>
      <w:pPr>
        <w:widowControl w:val="0"/>
        <w:numPr>
          <w:ilvl w:val="0"/>
          <w:numId w:val="0"/>
        </w:numPr>
        <w:spacing w:line="360" w:lineRule="auto"/>
        <w:jc w:val="left"/>
        <w:rPr>
          <w:b/>
          <w:i/>
          <w:sz w:val="24"/>
          <w:szCs w:val="24"/>
          <w:u w:val="single"/>
          <w:rtl w:val="0"/>
        </w:rPr>
      </w:pPr>
    </w:p>
    <w:p>
      <w:pPr>
        <w:widowControl w:val="0"/>
        <w:spacing w:line="360" w:lineRule="auto"/>
        <w:ind w:left="0" w:firstLine="720"/>
        <w:jc w:val="left"/>
        <w:rPr>
          <w:sz w:val="24"/>
          <w:szCs w:val="24"/>
        </w:rPr>
      </w:pPr>
      <w:r>
        <w:rPr>
          <w:sz w:val="24"/>
          <w:szCs w:val="24"/>
          <w:rtl w:val="0"/>
        </w:rPr>
        <w:t xml:space="preserve"> The first task we have on hand is to </w:t>
      </w:r>
      <w:r>
        <w:rPr>
          <w:rFonts w:hint="default"/>
          <w:sz w:val="24"/>
          <w:szCs w:val="24"/>
          <w:rtl w:val="0"/>
          <w:lang w:val="en-US"/>
        </w:rPr>
        <w:t xml:space="preserve">choose a relabel programming environment .Then we </w:t>
      </w:r>
      <w:r>
        <w:rPr>
          <w:sz w:val="24"/>
          <w:szCs w:val="24"/>
          <w:rtl w:val="0"/>
        </w:rPr>
        <w:t xml:space="preserve">get our hands on the data set and understand what the data set and its entries describe based on the problem statement. </w:t>
      </w:r>
    </w:p>
    <w:p>
      <w:pPr>
        <w:widowControl w:val="0"/>
        <w:spacing w:line="360" w:lineRule="auto"/>
        <w:ind w:left="0" w:firstLine="0"/>
        <w:jc w:val="left"/>
        <w:rPr>
          <w:sz w:val="24"/>
          <w:szCs w:val="24"/>
        </w:rPr>
      </w:pPr>
      <w:r>
        <w:rPr>
          <w:sz w:val="24"/>
          <w:szCs w:val="24"/>
          <w:rtl w:val="0"/>
        </w:rPr>
        <w:t xml:space="preserve">                Next, is to understand the category of data in the data set, because we don’t want any null values present in the </w:t>
      </w:r>
      <w:r>
        <w:rPr>
          <w:sz w:val="24"/>
          <w:szCs w:val="24"/>
          <w:rtl w:val="0"/>
          <w:lang w:val="en-US"/>
        </w:rPr>
        <w:t>data-set</w:t>
      </w:r>
      <w:r>
        <w:rPr>
          <w:sz w:val="24"/>
          <w:szCs w:val="24"/>
          <w:rtl w:val="0"/>
        </w:rPr>
        <w:t xml:space="preserve"> which will affect the prediction of the model.</w:t>
      </w:r>
      <w:r>
        <w:rPr>
          <w:rFonts w:hint="default"/>
          <w:sz w:val="24"/>
          <w:szCs w:val="24"/>
          <w:rtl w:val="0"/>
          <w:lang w:val="en-US"/>
        </w:rPr>
        <w:t xml:space="preserve"> So we have to clean our data and filter out all the invalid and null values.We are also going import necessary libraries.</w:t>
      </w:r>
      <w:r>
        <w:rPr>
          <w:sz w:val="24"/>
          <w:szCs w:val="24"/>
          <w:rtl w:val="0"/>
        </w:rPr>
        <w:t xml:space="preserve"> Then jumping into the data prep work for the model training and testing, here for the model we have decided to use the Random Forest algorithm for the model which we hoped to produce greater accuracy for the prediction values. </w:t>
      </w:r>
    </w:p>
    <w:p>
      <w:pPr>
        <w:widowControl w:val="0"/>
        <w:spacing w:line="360" w:lineRule="auto"/>
        <w:ind w:left="0" w:firstLine="0"/>
        <w:jc w:val="left"/>
        <w:rPr>
          <w:rFonts w:hint="default"/>
          <w:b/>
          <w:sz w:val="24"/>
          <w:szCs w:val="24"/>
          <w:lang w:val="en-US"/>
        </w:rPr>
      </w:pPr>
      <w:r>
        <w:rPr>
          <w:sz w:val="24"/>
          <w:szCs w:val="24"/>
          <w:rtl w:val="0"/>
        </w:rPr>
        <w:t xml:space="preserve">                Then we will analyze the results using plots and various graphs to have a better understanding of the results when compared with the actual entities.</w:t>
      </w:r>
      <w:r>
        <w:rPr>
          <w:rFonts w:hint="default"/>
          <w:sz w:val="24"/>
          <w:szCs w:val="24"/>
          <w:rtl w:val="0"/>
          <w:lang w:val="en-US"/>
        </w:rPr>
        <w:t xml:space="preserve"> </w:t>
      </w:r>
    </w:p>
    <w:p>
      <w:pPr>
        <w:widowControl w:val="0"/>
        <w:numPr>
          <w:ilvl w:val="0"/>
          <w:numId w:val="0"/>
        </w:numPr>
        <w:spacing w:line="360" w:lineRule="auto"/>
        <w:jc w:val="left"/>
        <w:rPr>
          <w:b/>
          <w:i/>
          <w:sz w:val="24"/>
          <w:szCs w:val="24"/>
          <w:u w:val="single"/>
          <w:rtl w:val="0"/>
        </w:rPr>
      </w:pPr>
    </w:p>
    <w:p>
      <w:pPr>
        <w:widowControl w:val="0"/>
        <w:numPr>
          <w:ilvl w:val="0"/>
          <w:numId w:val="0"/>
        </w:numPr>
        <w:spacing w:line="360" w:lineRule="auto"/>
        <w:ind w:leftChars="0"/>
        <w:jc w:val="left"/>
        <w:rPr>
          <w:b/>
          <w:i/>
          <w:sz w:val="24"/>
          <w:szCs w:val="24"/>
          <w:u w:val="single"/>
          <w:rtl w:val="0"/>
        </w:rPr>
      </w:pPr>
    </w:p>
    <w:p>
      <w:pPr>
        <w:widowControl w:val="0"/>
        <w:numPr>
          <w:ilvl w:val="0"/>
          <w:numId w:val="0"/>
        </w:numPr>
        <w:spacing w:line="360" w:lineRule="auto"/>
        <w:ind w:leftChars="0"/>
        <w:jc w:val="left"/>
        <w:rPr>
          <w:b/>
          <w:i/>
          <w:sz w:val="24"/>
          <w:szCs w:val="24"/>
          <w:u w:val="singl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widowControl w:val="0"/>
        <w:spacing w:line="360" w:lineRule="auto"/>
        <w:ind w:left="0" w:firstLine="0"/>
        <w:jc w:val="left"/>
        <w:rPr>
          <w:b/>
          <w:sz w:val="28"/>
          <w:szCs w:val="28"/>
          <w:u w:val="single"/>
        </w:rPr>
      </w:pPr>
      <w:r>
        <w:rPr>
          <w:rFonts w:hint="default"/>
          <w:b/>
          <w:bCs/>
          <w:i/>
          <w:iCs/>
          <w:sz w:val="28"/>
          <w:szCs w:val="28"/>
          <w:highlight w:val="white"/>
          <w:u w:val="none"/>
          <w:rtl w:val="0"/>
          <w:lang w:val="en-US"/>
        </w:rPr>
        <w:t>3.</w:t>
      </w:r>
      <w:r>
        <w:rPr>
          <w:b/>
          <w:sz w:val="28"/>
          <w:szCs w:val="28"/>
          <w:u w:val="single"/>
          <w:rtl w:val="0"/>
        </w:rPr>
        <w:t xml:space="preserve"> </w:t>
      </w:r>
      <w:r>
        <w:rPr>
          <w:rFonts w:hint="default"/>
          <w:b/>
          <w:sz w:val="28"/>
          <w:szCs w:val="28"/>
          <w:u w:val="single"/>
          <w:rtl w:val="0"/>
          <w:lang w:val="en-US"/>
        </w:rPr>
        <w:t xml:space="preserve">ENVIORNMENT, </w:t>
      </w:r>
      <w:r>
        <w:rPr>
          <w:b/>
          <w:sz w:val="28"/>
          <w:szCs w:val="28"/>
          <w:u w:val="single"/>
          <w:rtl w:val="0"/>
        </w:rPr>
        <w:t xml:space="preserve">MATERIALS AND METHODS, ALGORITHMS USED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r>
        <w:rPr>
          <w:rFonts w:hint="default"/>
          <w:b/>
          <w:bCs/>
          <w:i/>
          <w:iCs/>
          <w:sz w:val="24"/>
          <w:szCs w:val="24"/>
          <w:highlight w:val="white"/>
          <w:u w:val="none"/>
          <w:rtl w:val="0"/>
          <w:lang w:val="en-US"/>
        </w:rPr>
        <w:t>3.1</w:t>
      </w:r>
      <w:r>
        <w:rPr>
          <w:rFonts w:hint="default"/>
          <w:b/>
          <w:bCs/>
          <w:i/>
          <w:iCs/>
          <w:sz w:val="24"/>
          <w:szCs w:val="24"/>
          <w:highlight w:val="white"/>
          <w:u w:val="single"/>
          <w:rtl w:val="0"/>
          <w:lang w:val="en-US"/>
        </w:rPr>
        <w:t xml:space="preserve"> PROGRAMMING LANGUAGE AND ENVIORNMENT TO BE USED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r>
        <w:rPr>
          <w:rFonts w:hint="default"/>
          <w:b w:val="0"/>
          <w:bCs w:val="0"/>
          <w:i w:val="0"/>
          <w:iCs w:val="0"/>
          <w:sz w:val="24"/>
          <w:szCs w:val="24"/>
          <w:highlight w:val="white"/>
          <w:u w:val="none"/>
          <w:rtl w:val="0"/>
          <w:lang w:val="en-US"/>
        </w:rPr>
        <w:t xml:space="preserve">We are using Python programming language thought this project .Python is a programming language used across the globe to perform data cleaning, analysis, and using different machine learning models in-order to predict the data accurately.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eastAsia="SimSun" w:cs="Arial"/>
          <w:i w:val="0"/>
          <w:iCs w:val="0"/>
          <w:caps w:val="0"/>
          <w:color w:val="000000" w:themeColor="text1"/>
          <w:spacing w:val="0"/>
          <w:sz w:val="24"/>
          <w:szCs w:val="24"/>
          <w:shd w:val="clear" w:color="auto" w:fill="auto"/>
          <w:lang w:val="en-US"/>
          <w14:textFill>
            <w14:solidFill>
              <w14:schemeClr w14:val="tx1"/>
            </w14:solidFill>
          </w14:textFill>
        </w:rPr>
      </w:pPr>
      <w:r>
        <w:rPr>
          <w:rFonts w:ascii="Arial" w:hAnsi="Arial" w:eastAsia="SimSun" w:cs="Arial"/>
          <w:b/>
          <w:bCs/>
          <w:i w:val="0"/>
          <w:iCs w:val="0"/>
          <w:caps w:val="0"/>
          <w:color w:val="000000" w:themeColor="text1"/>
          <w:spacing w:val="0"/>
          <w:sz w:val="24"/>
          <w:szCs w:val="24"/>
          <w:shd w:val="clear" w:color="auto" w:fill="auto"/>
          <w14:textFill>
            <w14:solidFill>
              <w14:schemeClr w14:val="tx1"/>
            </w14:solidFill>
          </w14:textFill>
        </w:rPr>
        <w:t>Python</w:t>
      </w:r>
      <w:r>
        <w:rPr>
          <w:rFonts w:hint="default" w:ascii="Arial" w:hAnsi="Arial" w:eastAsia="SimSun" w:cs="Arial"/>
          <w:i w:val="0"/>
          <w:iCs w:val="0"/>
          <w:caps w:val="0"/>
          <w:color w:val="000000" w:themeColor="text1"/>
          <w:spacing w:val="0"/>
          <w:sz w:val="24"/>
          <w:szCs w:val="24"/>
          <w:shd w:val="clear" w:color="auto" w:fill="auto"/>
          <w14:textFill>
            <w14:solidFill>
              <w14:schemeClr w14:val="tx1"/>
            </w14:solidFill>
          </w14:textFill>
        </w:rPr>
        <w:t> is the most used language for Machine Learning (which lives under the umbrella of AI). One of the main reasons Python is so popular within AI development is that it was created as a powerful data analysis tool and has always been popular within the field of big data</w:t>
      </w:r>
      <w:r>
        <w:rPr>
          <w:rFonts w:hint="default" w:eastAsia="SimSun" w:cs="Arial"/>
          <w:i w:val="0"/>
          <w:iCs w:val="0"/>
          <w:caps w:val="0"/>
          <w:color w:val="000000" w:themeColor="text1"/>
          <w:spacing w:val="0"/>
          <w:sz w:val="24"/>
          <w:szCs w:val="24"/>
          <w:shd w:val="clear" w:color="auto" w:fill="auto"/>
          <w:lang w:val="en-US"/>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eastAsia="SimSun" w:cs="Arial"/>
          <w:i w:val="0"/>
          <w:iCs w:val="0"/>
          <w:caps w:val="0"/>
          <w:color w:val="000000" w:themeColor="text1"/>
          <w:spacing w:val="0"/>
          <w:sz w:val="24"/>
          <w:szCs w:val="24"/>
          <w:shd w:val="clear" w:color="auto" w:fill="auto"/>
          <w:lang w:val="en-US"/>
          <w14:textFill>
            <w14:solidFill>
              <w14:schemeClr w14:val="tx1"/>
            </w14:solidFill>
          </w14:textFill>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r>
        <w:rPr>
          <w:rFonts w:hint="default"/>
          <w:b w:val="0"/>
          <w:bCs w:val="0"/>
          <w:i w:val="0"/>
          <w:iCs w:val="0"/>
          <w:color w:val="000000" w:themeColor="text1"/>
          <w:sz w:val="24"/>
          <w:szCs w:val="24"/>
          <w:highlight w:val="white"/>
          <w:u w:val="none"/>
          <w:shd w:val="clear" w:color="auto" w:fill="auto"/>
          <w:rtl w:val="0"/>
          <w:lang w:val="en-US"/>
          <w14:textFill>
            <w14:solidFill>
              <w14:schemeClr w14:val="tx1"/>
            </w14:solidFill>
          </w14:textFill>
        </w:rPr>
        <w:t xml:space="preserve"> </w:t>
      </w:r>
      <w:r>
        <w:rPr>
          <w:rFonts w:hint="default"/>
          <w:b w:val="0"/>
          <w:bCs w:val="0"/>
          <w:i w:val="0"/>
          <w:iCs w:val="0"/>
          <w:color w:val="000000" w:themeColor="text1"/>
          <w:sz w:val="24"/>
          <w:szCs w:val="24"/>
          <w:highlight w:val="white"/>
          <w:u w:val="none"/>
          <w:rtl w:val="0"/>
          <w:lang w:val="en-US"/>
          <w14:textFill>
            <w14:solidFill>
              <w14:schemeClr w14:val="tx1"/>
            </w14:solidFill>
          </w14:textFill>
        </w:rPr>
        <w:t xml:space="preserve">  </w:t>
      </w:r>
      <w:r>
        <w:rPr>
          <w:rFonts w:hint="default"/>
          <w:b w:val="0"/>
          <w:bCs w:val="0"/>
          <w:i w:val="0"/>
          <w:iCs w:val="0"/>
          <w:sz w:val="24"/>
          <w:szCs w:val="24"/>
          <w:highlight w:val="white"/>
          <w:u w:val="none"/>
          <w:rtl w:val="0"/>
          <w:lang w:val="en-US"/>
        </w:rPr>
        <w:t xml:space="preserve">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440" w:firstLineChars="600"/>
        <w:jc w:val="left"/>
        <w:textAlignment w:val="auto"/>
        <w:rPr>
          <w:rFonts w:hint="default" w:ascii="Arial" w:hAnsi="Arial" w:eastAsia="Helvetica" w:cs="Arial"/>
          <w:b w:val="0"/>
          <w:bCs w:val="0"/>
          <w:i w:val="0"/>
          <w:iCs w:val="0"/>
          <w:caps w:val="0"/>
          <w:color w:val="333333"/>
          <w:spacing w:val="0"/>
          <w:sz w:val="24"/>
          <w:szCs w:val="24"/>
          <w:shd w:val="clear" w:fill="FFFFFF"/>
          <w:lang w:val="en-US"/>
        </w:rPr>
      </w:pPr>
      <w:r>
        <w:rPr>
          <w:rFonts w:hint="default" w:ascii="Arial" w:hAnsi="Arial" w:cs="Arial"/>
          <w:b w:val="0"/>
          <w:bCs w:val="0"/>
          <w:i w:val="0"/>
          <w:iCs w:val="0"/>
          <w:sz w:val="24"/>
          <w:szCs w:val="24"/>
          <w:highlight w:val="white"/>
          <w:u w:val="none"/>
          <w:rtl w:val="0"/>
          <w:lang w:val="en-US"/>
        </w:rPr>
        <w:t>We are going to use Jupyter notebook as our coding environment.</w:t>
      </w:r>
      <w:r>
        <w:rPr>
          <w:rFonts w:hint="default" w:ascii="Arial" w:hAnsi="Arial" w:eastAsia="Helvetica" w:cs="Arial"/>
          <w:b w:val="0"/>
          <w:bCs w:val="0"/>
          <w:i w:val="0"/>
          <w:iCs w:val="0"/>
          <w:caps w:val="0"/>
          <w:color w:val="333333"/>
          <w:spacing w:val="0"/>
          <w:sz w:val="24"/>
          <w:szCs w:val="24"/>
          <w:shd w:val="clear" w:fill="FFFFFF"/>
        </w:rPr>
        <w:t>The Jupyter Notebook is an open-source web application that allows you to create and share documents that contain live code, equations, visualizations and narrative text. Uses include: data cleaning and transformation, numerical simulation, statistical modeling, data visualization, machine learning, and much more</w:t>
      </w:r>
      <w:r>
        <w:rPr>
          <w:rFonts w:hint="default" w:ascii="Arial" w:hAnsi="Arial" w:eastAsia="Helvetica" w:cs="Arial"/>
          <w:b w:val="0"/>
          <w:bCs w:val="0"/>
          <w:i w:val="0"/>
          <w:iCs w:val="0"/>
          <w:caps w:val="0"/>
          <w:color w:val="333333"/>
          <w:spacing w:val="0"/>
          <w:sz w:val="24"/>
          <w:szCs w:val="24"/>
          <w:shd w:val="clear" w:fill="FFFFFF"/>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firstLine="1440" w:firstLineChars="600"/>
        <w:jc w:val="left"/>
        <w:textAlignment w:val="auto"/>
        <w:rPr>
          <w:rFonts w:hint="default" w:ascii="Arial" w:hAnsi="Arial" w:eastAsia="Helvetica" w:cs="Arial"/>
          <w:b w:val="0"/>
          <w:bCs w:val="0"/>
          <w:i w:val="0"/>
          <w:iCs w:val="0"/>
          <w:caps w:val="0"/>
          <w:color w:val="333333"/>
          <w:spacing w:val="0"/>
          <w:sz w:val="24"/>
          <w:szCs w:val="24"/>
          <w:shd w:val="clear" w:fill="FFFFFF"/>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ascii="Arial" w:hAnsi="Arial" w:eastAsia="Helvetica" w:cs="Arial"/>
          <w:b w:val="0"/>
          <w:bCs w:val="0"/>
          <w:i w:val="0"/>
          <w:iCs w:val="0"/>
          <w:caps w:val="0"/>
          <w:color w:val="333333"/>
          <w:spacing w:val="0"/>
          <w:sz w:val="24"/>
          <w:szCs w:val="24"/>
          <w:shd w:val="clear" w:fill="FFFFFF"/>
          <w:lang w:val="en-US"/>
        </w:rPr>
      </w:pPr>
    </w:p>
    <w:p>
      <w:pPr>
        <w:rPr>
          <w:rFonts w:hint="default"/>
          <w:lang w:val="en-US"/>
        </w:rPr>
      </w:pPr>
    </w:p>
    <w:p>
      <w:pPr>
        <w:widowControl w:val="0"/>
        <w:spacing w:line="360" w:lineRule="auto"/>
        <w:ind w:left="0" w:firstLine="0"/>
        <w:jc w:val="left"/>
        <w:rPr>
          <w:rFonts w:hint="default"/>
          <w:b/>
          <w:i/>
          <w:sz w:val="24"/>
          <w:szCs w:val="24"/>
          <w:u w:val="single"/>
          <w:rtl w:val="0"/>
          <w:lang w:val="en-US"/>
        </w:rPr>
      </w:pPr>
      <w:r>
        <w:rPr>
          <w:rFonts w:hint="default"/>
          <w:b/>
          <w:i/>
          <w:sz w:val="24"/>
          <w:szCs w:val="24"/>
          <w:rtl w:val="0"/>
          <w:lang w:val="en-US"/>
        </w:rPr>
        <w:t>3.2</w:t>
      </w:r>
      <w:r>
        <w:rPr>
          <w:b/>
          <w:i/>
          <w:sz w:val="24"/>
          <w:szCs w:val="24"/>
          <w:rtl w:val="0"/>
        </w:rPr>
        <w:t xml:space="preserve"> </w:t>
      </w:r>
      <w:r>
        <w:rPr>
          <w:b/>
          <w:i/>
          <w:sz w:val="24"/>
          <w:szCs w:val="24"/>
          <w:u w:val="single"/>
          <w:rtl w:val="0"/>
        </w:rPr>
        <w:t>D</w:t>
      </w:r>
      <w:r>
        <w:rPr>
          <w:rFonts w:hint="default"/>
          <w:b/>
          <w:i/>
          <w:sz w:val="24"/>
          <w:szCs w:val="24"/>
          <w:u w:val="single"/>
          <w:rtl w:val="0"/>
          <w:lang w:val="en-US"/>
        </w:rPr>
        <w:t>ESCRIPTION OF DATA SET</w:t>
      </w:r>
    </w:p>
    <w:p>
      <w:pPr>
        <w:widowControl w:val="0"/>
        <w:spacing w:line="360" w:lineRule="auto"/>
        <w:ind w:left="0" w:firstLine="0"/>
        <w:jc w:val="left"/>
        <w:rPr>
          <w:b/>
          <w:i/>
          <w:sz w:val="24"/>
          <w:szCs w:val="24"/>
          <w:u w:val="single"/>
          <w:rtl w:val="0"/>
          <w:lang w:val="en-US"/>
        </w:rPr>
      </w:pPr>
    </w:p>
    <w:p>
      <w:pPr>
        <w:widowControl w:val="0"/>
        <w:spacing w:line="360" w:lineRule="auto"/>
        <w:jc w:val="left"/>
        <w:rPr>
          <w:sz w:val="24"/>
          <w:szCs w:val="24"/>
        </w:rPr>
      </w:pPr>
      <w:r>
        <w:rPr>
          <w:sz w:val="24"/>
          <w:szCs w:val="24"/>
          <w:rtl w:val="0"/>
        </w:rPr>
        <w:t xml:space="preserve">We will work on the self-noise data set that will be obtained at: </w:t>
      </w:r>
      <w:r>
        <w:fldChar w:fldCharType="begin"/>
      </w:r>
      <w:r>
        <w:instrText xml:space="preserve"> HYPERLINK "https://archive.ics.uci.edu/ml/datasets/airfoil+self-noise" \h </w:instrText>
      </w:r>
      <w:r>
        <w:fldChar w:fldCharType="separate"/>
      </w:r>
      <w:r>
        <w:rPr>
          <w:color w:val="1155CC"/>
          <w:sz w:val="24"/>
          <w:szCs w:val="24"/>
          <w:rtl w:val="0"/>
        </w:rPr>
        <w:t>https://archive.ics.uci.edu/ml/datasets/airfoil+self-noise</w:t>
      </w:r>
      <w:r>
        <w:rPr>
          <w:color w:val="1155CC"/>
          <w:sz w:val="24"/>
          <w:szCs w:val="24"/>
          <w:rtl w:val="0"/>
        </w:rPr>
        <w:fldChar w:fldCharType="end"/>
      </w:r>
    </w:p>
    <w:p>
      <w:pPr>
        <w:widowControl w:val="0"/>
        <w:spacing w:line="360" w:lineRule="auto"/>
        <w:jc w:val="left"/>
        <w:rPr>
          <w:sz w:val="24"/>
          <w:szCs w:val="24"/>
        </w:rPr>
      </w:pPr>
    </w:p>
    <w:p>
      <w:pPr>
        <w:widowControl w:val="0"/>
        <w:spacing w:line="360" w:lineRule="auto"/>
        <w:jc w:val="left"/>
        <w:rPr>
          <w:b/>
          <w:sz w:val="24"/>
          <w:szCs w:val="24"/>
        </w:rPr>
      </w:pPr>
      <w:r>
        <w:rPr>
          <w:sz w:val="24"/>
          <w:szCs w:val="24"/>
          <w:rtl w:val="0"/>
        </w:rPr>
        <w:t>I saved the above data set into an excel file and moving forward will be using that file in the project.</w:t>
      </w:r>
    </w:p>
    <w:p>
      <w:pPr>
        <w:widowControl w:val="0"/>
        <w:spacing w:line="360" w:lineRule="auto"/>
        <w:ind w:left="0" w:firstLine="0"/>
        <w:jc w:val="left"/>
        <w:rPr>
          <w:b/>
          <w:sz w:val="24"/>
          <w:szCs w:val="24"/>
        </w:rPr>
      </w:pPr>
    </w:p>
    <w:p>
      <w:pPr>
        <w:widowControl w:val="0"/>
        <w:spacing w:line="360" w:lineRule="auto"/>
        <w:ind w:left="0" w:firstLine="0"/>
        <w:jc w:val="left"/>
        <w:rPr>
          <w:sz w:val="24"/>
          <w:szCs w:val="24"/>
        </w:rPr>
      </w:pPr>
      <w:r>
        <w:rPr>
          <w:sz w:val="24"/>
          <w:szCs w:val="24"/>
          <w:rtl w:val="0"/>
        </w:rPr>
        <w:t xml:space="preserve">The self-noise data set used was compiled by extensive aerodynamic and acoustic testing on airfoil blade sections, conducted in an anechoic wind tunnel by NASA in 1989, referred hereinafter as the self-noise data set. </w:t>
      </w:r>
    </w:p>
    <w:p>
      <w:pPr>
        <w:widowControl w:val="0"/>
        <w:spacing w:line="360" w:lineRule="auto"/>
        <w:ind w:left="0" w:firstLine="720"/>
        <w:jc w:val="left"/>
        <w:rPr>
          <w:sz w:val="24"/>
          <w:szCs w:val="24"/>
          <w:rtl w:val="0"/>
        </w:rPr>
      </w:pPr>
      <w:r>
        <w:rPr>
          <w:sz w:val="24"/>
          <w:szCs w:val="24"/>
          <w:rtl w:val="0"/>
        </w:rPr>
        <w:t>The self-noise data set consists of different size NACA0012 airfoils with a constant span to various wind tunnel speeds at varying angles of attack. The observer position remained the same in all of the experiments. The acoustic measurements were used to determine spectra for self-noise from airfoils encountering smooth airflow. This data was suitably processed to remove extraneous contributions and the results were presented as ⅓- octav spectra.</w:t>
      </w:r>
    </w:p>
    <w:p>
      <w:pPr>
        <w:pStyle w:val="9"/>
        <w:keepNext w:val="0"/>
        <w:keepLines w:val="0"/>
        <w:widowControl/>
        <w:suppressLineNumbers w:val="0"/>
        <w:shd w:val="clear" w:fill="FFFFFF"/>
        <w:spacing w:before="210" w:beforeAutospacing="0" w:after="210" w:afterAutospacing="0" w:line="360" w:lineRule="auto"/>
        <w:ind w:left="0" w:right="0" w:firstLine="0"/>
        <w:rPr>
          <w:rFonts w:hint="default" w:ascii="Arial" w:hAnsi="Arial" w:eastAsia="Roboto" w:cs="Arial"/>
          <w:i w:val="0"/>
          <w:iCs w:val="0"/>
          <w:caps w:val="0"/>
          <w:color w:val="000000"/>
          <w:spacing w:val="16"/>
          <w:sz w:val="24"/>
          <w:szCs w:val="24"/>
        </w:rPr>
      </w:pPr>
      <w:r>
        <w:rPr>
          <w:rFonts w:hint="default" w:ascii="Arial" w:hAnsi="Arial" w:eastAsia="Roboto" w:cs="Arial"/>
          <w:i w:val="0"/>
          <w:iCs w:val="0"/>
          <w:caps w:val="0"/>
          <w:color w:val="000000"/>
          <w:spacing w:val="16"/>
          <w:sz w:val="24"/>
          <w:szCs w:val="24"/>
          <w:shd w:val="clear" w:fill="FFFFFF"/>
        </w:rPr>
        <w:t>The first step is to prepare the </w:t>
      </w:r>
      <w:r>
        <w:rPr>
          <w:rFonts w:hint="default" w:ascii="Arial" w:hAnsi="Arial" w:eastAsia="Roboto" w:cs="Arial"/>
          <w:i w:val="0"/>
          <w:iCs w:val="0"/>
          <w:caps w:val="0"/>
          <w:color w:val="65AACD"/>
          <w:spacing w:val="16"/>
          <w:sz w:val="24"/>
          <w:szCs w:val="24"/>
          <w:u w:val="none"/>
          <w:shd w:val="clear" w:fill="FFFFFF"/>
        </w:rPr>
        <w:fldChar w:fldCharType="begin"/>
      </w:r>
      <w:r>
        <w:rPr>
          <w:rFonts w:hint="default" w:ascii="Arial" w:hAnsi="Arial" w:eastAsia="Roboto" w:cs="Arial"/>
          <w:i w:val="0"/>
          <w:iCs w:val="0"/>
          <w:caps w:val="0"/>
          <w:color w:val="65AACD"/>
          <w:spacing w:val="16"/>
          <w:sz w:val="24"/>
          <w:szCs w:val="24"/>
          <w:u w:val="none"/>
          <w:shd w:val="clear" w:fill="FFFFFF"/>
        </w:rPr>
        <w:instrText xml:space="preserve"> HYPERLINK "https://www.neuraldesigner.com/learning/tutorials/data-set" </w:instrText>
      </w:r>
      <w:r>
        <w:rPr>
          <w:rFonts w:hint="default" w:ascii="Arial" w:hAnsi="Arial" w:eastAsia="Roboto" w:cs="Arial"/>
          <w:i w:val="0"/>
          <w:iCs w:val="0"/>
          <w:caps w:val="0"/>
          <w:color w:val="65AACD"/>
          <w:spacing w:val="16"/>
          <w:sz w:val="24"/>
          <w:szCs w:val="24"/>
          <w:u w:val="none"/>
          <w:shd w:val="clear" w:fill="FFFFFF"/>
        </w:rPr>
        <w:fldChar w:fldCharType="separate"/>
      </w:r>
      <w:r>
        <w:rPr>
          <w:rStyle w:val="8"/>
          <w:rFonts w:hint="default" w:ascii="Arial" w:hAnsi="Arial" w:eastAsia="Roboto" w:cs="Arial"/>
          <w:i w:val="0"/>
          <w:iCs w:val="0"/>
          <w:caps w:val="0"/>
          <w:color w:val="65AACD"/>
          <w:spacing w:val="16"/>
          <w:sz w:val="24"/>
          <w:szCs w:val="24"/>
          <w:u w:val="none"/>
          <w:shd w:val="clear" w:fill="FFFFFF"/>
        </w:rPr>
        <w:t>data set</w:t>
      </w:r>
      <w:r>
        <w:rPr>
          <w:rFonts w:hint="default" w:ascii="Arial" w:hAnsi="Arial" w:eastAsia="Roboto" w:cs="Arial"/>
          <w:i w:val="0"/>
          <w:iCs w:val="0"/>
          <w:caps w:val="0"/>
          <w:color w:val="65AACD"/>
          <w:spacing w:val="16"/>
          <w:sz w:val="24"/>
          <w:szCs w:val="24"/>
          <w:u w:val="none"/>
          <w:shd w:val="clear" w:fill="FFFFFF"/>
        </w:rPr>
        <w:fldChar w:fldCharType="end"/>
      </w:r>
      <w:r>
        <w:rPr>
          <w:rFonts w:hint="default" w:ascii="Arial" w:hAnsi="Arial" w:eastAsia="Roboto" w:cs="Arial"/>
          <w:i w:val="0"/>
          <w:iCs w:val="0"/>
          <w:caps w:val="0"/>
          <w:color w:val="000000"/>
          <w:spacing w:val="16"/>
          <w:sz w:val="24"/>
          <w:szCs w:val="24"/>
          <w:shd w:val="clear" w:fill="FFFFFF"/>
        </w:rPr>
        <w:t>, which is the source of information for the approximation problem. It is composed of:</w:t>
      </w:r>
    </w:p>
    <w:p>
      <w:pPr>
        <w:keepNext w:val="0"/>
        <w:keepLines w:val="0"/>
        <w:widowControl/>
        <w:numPr>
          <w:ilvl w:val="0"/>
          <w:numId w:val="2"/>
        </w:numPr>
        <w:suppressLineNumbers w:val="0"/>
        <w:spacing w:before="0" w:beforeAutospacing="1" w:after="0" w:afterAutospacing="1" w:line="360" w:lineRule="auto"/>
        <w:ind w:left="720" w:leftChars="0" w:hanging="360" w:firstLineChars="0"/>
        <w:rPr>
          <w:rFonts w:hint="default" w:ascii="Arial" w:hAnsi="Arial" w:cs="Arial"/>
          <w:sz w:val="24"/>
          <w:szCs w:val="24"/>
        </w:rPr>
      </w:pPr>
      <w:r>
        <w:rPr>
          <w:rFonts w:hint="default" w:ascii="Arial" w:hAnsi="Arial" w:eastAsia="Roboto" w:cs="Arial"/>
          <w:i w:val="0"/>
          <w:iCs w:val="0"/>
          <w:caps w:val="0"/>
          <w:color w:val="000000"/>
          <w:spacing w:val="16"/>
          <w:sz w:val="24"/>
          <w:szCs w:val="24"/>
          <w:shd w:val="clear" w:fill="FFFFFF"/>
        </w:rPr>
        <w:t>Data source.</w:t>
      </w:r>
    </w:p>
    <w:p>
      <w:pPr>
        <w:keepNext w:val="0"/>
        <w:keepLines w:val="0"/>
        <w:widowControl/>
        <w:numPr>
          <w:ilvl w:val="0"/>
          <w:numId w:val="2"/>
        </w:numPr>
        <w:suppressLineNumbers w:val="0"/>
        <w:spacing w:before="0" w:beforeAutospacing="1" w:after="0" w:afterAutospacing="1" w:line="360" w:lineRule="auto"/>
        <w:ind w:left="720" w:leftChars="0" w:hanging="360" w:firstLineChars="0"/>
        <w:rPr>
          <w:rFonts w:hint="default" w:ascii="Arial" w:hAnsi="Arial" w:cs="Arial"/>
          <w:sz w:val="24"/>
          <w:szCs w:val="24"/>
        </w:rPr>
      </w:pPr>
      <w:r>
        <w:rPr>
          <w:rFonts w:hint="default" w:ascii="Arial" w:hAnsi="Arial" w:eastAsia="Roboto" w:cs="Arial"/>
          <w:i w:val="0"/>
          <w:iCs w:val="0"/>
          <w:caps w:val="0"/>
          <w:color w:val="000000"/>
          <w:spacing w:val="16"/>
          <w:sz w:val="24"/>
          <w:szCs w:val="24"/>
          <w:shd w:val="clear" w:fill="FFFFFF"/>
        </w:rPr>
        <w:t>Variables.</w:t>
      </w:r>
    </w:p>
    <w:p>
      <w:pPr>
        <w:keepNext w:val="0"/>
        <w:keepLines w:val="0"/>
        <w:widowControl/>
        <w:numPr>
          <w:ilvl w:val="0"/>
          <w:numId w:val="2"/>
        </w:numPr>
        <w:suppressLineNumbers w:val="0"/>
        <w:spacing w:before="0" w:beforeAutospacing="1" w:after="0" w:afterAutospacing="1" w:line="360" w:lineRule="auto"/>
        <w:ind w:left="720" w:leftChars="0" w:hanging="360" w:firstLineChars="0"/>
        <w:rPr>
          <w:rFonts w:hint="default" w:ascii="Arial" w:hAnsi="Arial" w:cs="Arial"/>
          <w:sz w:val="24"/>
          <w:szCs w:val="24"/>
        </w:rPr>
      </w:pPr>
      <w:r>
        <w:rPr>
          <w:rFonts w:hint="default" w:ascii="Arial" w:hAnsi="Arial" w:eastAsia="Roboto" w:cs="Arial"/>
          <w:i w:val="0"/>
          <w:iCs w:val="0"/>
          <w:caps w:val="0"/>
          <w:color w:val="000000"/>
          <w:spacing w:val="16"/>
          <w:sz w:val="24"/>
          <w:szCs w:val="24"/>
          <w:shd w:val="clear" w:fill="FFFFFF"/>
        </w:rPr>
        <w:t>Instances.</w:t>
      </w:r>
    </w:p>
    <w:p>
      <w:pPr>
        <w:widowControl w:val="0"/>
        <w:spacing w:line="360" w:lineRule="auto"/>
        <w:jc w:val="left"/>
        <w:rPr>
          <w:rFonts w:hint="default"/>
          <w:sz w:val="24"/>
          <w:szCs w:val="24"/>
          <w:rtl w:val="0"/>
          <w:lang w:val="en-US"/>
        </w:rPr>
      </w:pPr>
    </w:p>
    <w:p>
      <w:pPr>
        <w:widowControl w:val="0"/>
        <w:spacing w:line="360" w:lineRule="auto"/>
        <w:ind w:left="0" w:firstLine="720"/>
        <w:jc w:val="left"/>
        <w:rPr>
          <w:sz w:val="24"/>
          <w:szCs w:val="24"/>
        </w:rPr>
      </w:pPr>
      <w:r>
        <w:rPr>
          <w:sz w:val="24"/>
          <w:szCs w:val="24"/>
          <w:rtl w:val="0"/>
        </w:rPr>
        <w:t>The self-noise dataset contains 1503 entries and consists of the following variables:</w:t>
      </w:r>
    </w:p>
    <w:p>
      <w:pPr>
        <w:widowControl w:val="0"/>
        <w:numPr>
          <w:ilvl w:val="0"/>
          <w:numId w:val="0"/>
        </w:numPr>
        <w:spacing w:line="360" w:lineRule="auto"/>
        <w:ind w:left="360" w:leftChars="0"/>
        <w:jc w:val="left"/>
        <w:rPr>
          <w:sz w:val="24"/>
          <w:szCs w:val="24"/>
          <w:u w:val="none"/>
        </w:rPr>
      </w:pPr>
      <w:r>
        <w:rPr>
          <w:sz w:val="24"/>
          <w:szCs w:val="24"/>
          <w:rtl w:val="0"/>
        </w:rPr>
        <w:t>Frequency (Hz)</w:t>
      </w:r>
    </w:p>
    <w:p>
      <w:pPr>
        <w:widowControl w:val="0"/>
        <w:numPr>
          <w:ilvl w:val="0"/>
          <w:numId w:val="3"/>
        </w:numPr>
        <w:spacing w:line="360" w:lineRule="auto"/>
        <w:ind w:left="720" w:hanging="360"/>
        <w:jc w:val="left"/>
        <w:rPr>
          <w:sz w:val="24"/>
          <w:szCs w:val="24"/>
          <w:u w:val="none"/>
        </w:rPr>
      </w:pPr>
      <w:r>
        <w:rPr>
          <w:sz w:val="24"/>
          <w:szCs w:val="24"/>
          <w:rtl w:val="0"/>
        </w:rPr>
        <w:t>Angle of Attack (deg.)</w:t>
      </w:r>
    </w:p>
    <w:p>
      <w:pPr>
        <w:widowControl w:val="0"/>
        <w:numPr>
          <w:ilvl w:val="0"/>
          <w:numId w:val="3"/>
        </w:numPr>
        <w:spacing w:line="360" w:lineRule="auto"/>
        <w:ind w:left="720" w:hanging="360"/>
        <w:jc w:val="left"/>
        <w:rPr>
          <w:sz w:val="24"/>
          <w:szCs w:val="24"/>
          <w:u w:val="none"/>
        </w:rPr>
      </w:pPr>
      <w:r>
        <w:rPr>
          <w:sz w:val="24"/>
          <w:szCs w:val="24"/>
          <w:rtl w:val="0"/>
        </w:rPr>
        <w:t>Chord length (m)</w:t>
      </w:r>
    </w:p>
    <w:p>
      <w:pPr>
        <w:widowControl w:val="0"/>
        <w:numPr>
          <w:ilvl w:val="0"/>
          <w:numId w:val="3"/>
        </w:numPr>
        <w:spacing w:line="360" w:lineRule="auto"/>
        <w:ind w:left="720" w:hanging="360"/>
        <w:jc w:val="left"/>
        <w:rPr>
          <w:sz w:val="24"/>
          <w:szCs w:val="24"/>
          <w:u w:val="none"/>
        </w:rPr>
      </w:pPr>
      <w:r>
        <w:rPr>
          <w:sz w:val="24"/>
          <w:szCs w:val="24"/>
          <w:rtl w:val="0"/>
        </w:rPr>
        <w:t>Free-stream velocity (ms</w:t>
      </w:r>
      <w:r>
        <w:rPr>
          <w:sz w:val="24"/>
          <w:szCs w:val="24"/>
          <w:vertAlign w:val="superscript"/>
          <w:rtl w:val="0"/>
        </w:rPr>
        <w:t>-1</w:t>
      </w:r>
      <w:r>
        <w:rPr>
          <w:sz w:val="24"/>
          <w:szCs w:val="24"/>
          <w:rtl w:val="0"/>
        </w:rPr>
        <w:t>)</w:t>
      </w:r>
    </w:p>
    <w:p>
      <w:pPr>
        <w:widowControl w:val="0"/>
        <w:numPr>
          <w:ilvl w:val="0"/>
          <w:numId w:val="3"/>
        </w:numPr>
        <w:spacing w:line="360" w:lineRule="auto"/>
        <w:ind w:left="720" w:hanging="360"/>
        <w:jc w:val="left"/>
        <w:rPr>
          <w:sz w:val="24"/>
          <w:szCs w:val="24"/>
          <w:u w:val="none"/>
        </w:rPr>
      </w:pPr>
      <w:r>
        <w:rPr>
          <w:sz w:val="24"/>
          <w:szCs w:val="24"/>
          <w:rtl w:val="0"/>
        </w:rPr>
        <w:t>Suction side displacement thickness (m)</w:t>
      </w:r>
    </w:p>
    <w:p>
      <w:pPr>
        <w:widowControl w:val="0"/>
        <w:numPr>
          <w:ilvl w:val="0"/>
          <w:numId w:val="3"/>
        </w:numPr>
        <w:spacing w:line="360" w:lineRule="auto"/>
        <w:ind w:left="720" w:hanging="360"/>
        <w:jc w:val="left"/>
        <w:rPr>
          <w:sz w:val="24"/>
          <w:szCs w:val="24"/>
          <w:u w:val="none"/>
        </w:rPr>
      </w:pPr>
      <w:r>
        <w:rPr>
          <w:sz w:val="24"/>
          <w:szCs w:val="24"/>
          <w:rtl w:val="0"/>
        </w:rPr>
        <w:t>Scaled sound pressure level, SPL</w:t>
      </w:r>
      <w:r>
        <w:rPr>
          <w:sz w:val="24"/>
          <w:szCs w:val="24"/>
          <w:vertAlign w:val="subscript"/>
          <w:rtl w:val="0"/>
        </w:rPr>
        <w:t>1/3</w:t>
      </w:r>
      <w:r>
        <w:rPr>
          <w:sz w:val="24"/>
          <w:szCs w:val="24"/>
          <w:rtl w:val="0"/>
        </w:rPr>
        <w:t xml:space="preserve"> (db)</w:t>
      </w:r>
    </w:p>
    <w:p>
      <w:pPr>
        <w:widowControl w:val="0"/>
        <w:spacing w:line="360" w:lineRule="auto"/>
        <w:jc w:val="left"/>
        <w:rPr>
          <w:sz w:val="24"/>
          <w:szCs w:val="24"/>
        </w:rPr>
      </w:pPr>
    </w:p>
    <w:p>
      <w:pPr>
        <w:widowControl w:val="0"/>
        <w:spacing w:line="360" w:lineRule="auto"/>
        <w:jc w:val="left"/>
        <w:rPr>
          <w:sz w:val="24"/>
          <w:szCs w:val="24"/>
        </w:rPr>
      </w:pPr>
      <w:r>
        <w:rPr>
          <w:sz w:val="24"/>
          <w:szCs w:val="24"/>
          <w:rtl w:val="0"/>
        </w:rPr>
        <w:t>The suction side displacement thickness was determined using an expression from boundary layer experimental data.</w:t>
      </w:r>
    </w:p>
    <w:p>
      <w:pPr>
        <w:widowControl w:val="0"/>
        <w:spacing w:line="360" w:lineRule="auto"/>
        <w:jc w:val="left"/>
        <w:rPr>
          <w:sz w:val="24"/>
          <w:szCs w:val="24"/>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val="0"/>
          <w:i w:val="0"/>
          <w:iCs w:val="0"/>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r>
        <w:rPr>
          <w:rFonts w:hint="default"/>
          <w:b/>
          <w:bCs/>
          <w:i/>
          <w:iCs/>
          <w:sz w:val="24"/>
          <w:szCs w:val="24"/>
          <w:highlight w:val="white"/>
          <w:u w:val="none"/>
          <w:rtl w:val="0"/>
          <w:lang w:val="en-US"/>
        </w:rPr>
        <w:t xml:space="preserve">3.3 </w:t>
      </w:r>
      <w:r>
        <w:rPr>
          <w:rFonts w:hint="default"/>
          <w:b/>
          <w:bCs/>
          <w:i/>
          <w:iCs/>
          <w:sz w:val="24"/>
          <w:szCs w:val="24"/>
          <w:highlight w:val="white"/>
          <w:u w:val="single"/>
          <w:rtl w:val="0"/>
          <w:lang w:val="en-US"/>
        </w:rPr>
        <w:t>IMPORTING NECESSARY LIBRARIES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widowControl w:val="0"/>
        <w:spacing w:line="360" w:lineRule="auto"/>
        <w:jc w:val="left"/>
        <w:rPr>
          <w:sz w:val="24"/>
          <w:szCs w:val="24"/>
        </w:rPr>
      </w:pPr>
      <w:r>
        <w:rPr>
          <w:sz w:val="24"/>
          <w:szCs w:val="24"/>
          <w:rtl w:val="0"/>
        </w:rPr>
        <w:t xml:space="preserve">We will generally be working on this project using the standard libraries such as: </w:t>
      </w:r>
    </w:p>
    <w:p>
      <w:pPr>
        <w:widowControl w:val="0"/>
        <w:numPr>
          <w:ilvl w:val="0"/>
          <w:numId w:val="4"/>
        </w:numPr>
        <w:spacing w:line="360" w:lineRule="auto"/>
        <w:ind w:left="720" w:hanging="360"/>
        <w:jc w:val="left"/>
        <w:rPr>
          <w:sz w:val="24"/>
          <w:szCs w:val="24"/>
          <w:u w:val="none"/>
        </w:rPr>
      </w:pPr>
      <w:r>
        <w:rPr>
          <w:sz w:val="24"/>
          <w:szCs w:val="24"/>
          <w:rtl w:val="0"/>
        </w:rPr>
        <w:t>Sklearn</w:t>
      </w:r>
    </w:p>
    <w:p>
      <w:pPr>
        <w:widowControl w:val="0"/>
        <w:numPr>
          <w:ilvl w:val="0"/>
          <w:numId w:val="4"/>
        </w:numPr>
        <w:spacing w:line="360" w:lineRule="auto"/>
        <w:ind w:left="720" w:hanging="360"/>
        <w:jc w:val="left"/>
        <w:rPr>
          <w:sz w:val="24"/>
          <w:szCs w:val="24"/>
          <w:u w:val="none"/>
        </w:rPr>
      </w:pPr>
      <w:r>
        <w:rPr>
          <w:sz w:val="24"/>
          <w:szCs w:val="24"/>
          <w:rtl w:val="0"/>
        </w:rPr>
        <w:t>Pandas</w:t>
      </w:r>
    </w:p>
    <w:p>
      <w:pPr>
        <w:widowControl w:val="0"/>
        <w:numPr>
          <w:ilvl w:val="0"/>
          <w:numId w:val="4"/>
        </w:numPr>
        <w:spacing w:line="360" w:lineRule="auto"/>
        <w:ind w:left="720" w:hanging="360"/>
        <w:jc w:val="left"/>
        <w:rPr>
          <w:sz w:val="24"/>
          <w:szCs w:val="24"/>
          <w:u w:val="none"/>
        </w:rPr>
      </w:pPr>
      <w:r>
        <w:rPr>
          <w:sz w:val="24"/>
          <w:szCs w:val="24"/>
          <w:rtl w:val="0"/>
        </w:rPr>
        <w:t>Numpy</w:t>
      </w:r>
    </w:p>
    <w:p>
      <w:pPr>
        <w:widowControl w:val="0"/>
        <w:numPr>
          <w:ilvl w:val="0"/>
          <w:numId w:val="4"/>
        </w:numPr>
        <w:spacing w:line="360" w:lineRule="auto"/>
        <w:ind w:left="720" w:hanging="360"/>
        <w:jc w:val="left"/>
        <w:rPr>
          <w:sz w:val="24"/>
          <w:szCs w:val="24"/>
          <w:u w:val="none"/>
        </w:rPr>
      </w:pPr>
      <w:r>
        <w:rPr>
          <w:sz w:val="24"/>
          <w:szCs w:val="24"/>
          <w:rtl w:val="0"/>
        </w:rPr>
        <w:t>Matplotlib</w:t>
      </w:r>
    </w:p>
    <w:p>
      <w:pPr>
        <w:widowControl w:val="0"/>
        <w:numPr>
          <w:ilvl w:val="0"/>
          <w:numId w:val="4"/>
        </w:numPr>
        <w:spacing w:line="360" w:lineRule="auto"/>
        <w:ind w:left="720" w:hanging="360"/>
        <w:jc w:val="left"/>
        <w:rPr>
          <w:sz w:val="24"/>
          <w:szCs w:val="24"/>
          <w:u w:val="none"/>
        </w:rPr>
      </w:pPr>
      <w:r>
        <w:rPr>
          <w:sz w:val="24"/>
          <w:szCs w:val="24"/>
          <w:rtl w:val="0"/>
        </w:rPr>
        <w:t>Seaborn</w:t>
      </w:r>
    </w:p>
    <w:p>
      <w:pPr>
        <w:widowControl w:val="0"/>
        <w:spacing w:line="360" w:lineRule="auto"/>
        <w:ind w:left="0" w:firstLine="0"/>
        <w:jc w:val="left"/>
        <w:rPr>
          <w:sz w:val="24"/>
          <w:szCs w:val="24"/>
        </w:rPr>
      </w:pPr>
    </w:p>
    <w:p>
      <w:pPr>
        <w:widowControl w:val="0"/>
        <w:spacing w:line="360" w:lineRule="auto"/>
        <w:ind w:left="0" w:firstLine="720"/>
        <w:jc w:val="left"/>
        <w:rPr>
          <w:sz w:val="24"/>
          <w:szCs w:val="24"/>
        </w:rPr>
      </w:pPr>
      <w:r>
        <w:rPr>
          <w:sz w:val="24"/>
          <w:szCs w:val="24"/>
          <w:rtl w:val="0"/>
        </w:rPr>
        <w:t xml:space="preserve">Sklearn is the root important library from which we are going to import and make use of the algorithms or the metrics or the train_test_split for making predictions using the model generated using thee. </w:t>
      </w:r>
      <w:r>
        <w:rPr>
          <w:sz w:val="24"/>
          <w:szCs w:val="24"/>
          <w:rtl w:val="0"/>
        </w:rPr>
        <w:tab/>
      </w:r>
    </w:p>
    <w:p>
      <w:pPr>
        <w:widowControl w:val="0"/>
        <w:spacing w:line="360" w:lineRule="auto"/>
        <w:ind w:left="0" w:firstLine="0"/>
        <w:jc w:val="left"/>
        <w:rPr>
          <w:sz w:val="24"/>
          <w:szCs w:val="24"/>
        </w:rPr>
      </w:pPr>
    </w:p>
    <w:p>
      <w:pPr>
        <w:widowControl w:val="0"/>
        <w:spacing w:line="360" w:lineRule="auto"/>
        <w:ind w:left="0" w:firstLine="0"/>
        <w:jc w:val="left"/>
        <w:rPr>
          <w:sz w:val="24"/>
          <w:szCs w:val="24"/>
        </w:rPr>
      </w:pPr>
      <w:r>
        <w:rPr>
          <w:sz w:val="24"/>
          <w:szCs w:val="24"/>
          <w:rtl w:val="0"/>
        </w:rPr>
        <w:tab/>
      </w:r>
      <w:r>
        <w:rPr>
          <w:sz w:val="24"/>
          <w:szCs w:val="24"/>
          <w:rtl w:val="0"/>
        </w:rPr>
        <w:t>Pandas is the standard library one would be dealing with while doing a machine learning project. As I have mentioned above that I will be using the data set which is stored in an excel file, we can use pandas to read the excel file.</w:t>
      </w:r>
    </w:p>
    <w:p>
      <w:pPr>
        <w:widowControl w:val="0"/>
        <w:spacing w:line="360" w:lineRule="auto"/>
        <w:ind w:left="0" w:firstLine="0"/>
        <w:jc w:val="left"/>
        <w:rPr>
          <w:sz w:val="24"/>
          <w:szCs w:val="24"/>
        </w:rPr>
      </w:pPr>
    </w:p>
    <w:p>
      <w:pPr>
        <w:widowControl w:val="0"/>
        <w:spacing w:line="360" w:lineRule="auto"/>
        <w:ind w:left="0" w:firstLine="0"/>
        <w:jc w:val="left"/>
        <w:rPr>
          <w:sz w:val="24"/>
          <w:szCs w:val="24"/>
        </w:rPr>
      </w:pPr>
      <w:r>
        <w:rPr>
          <w:sz w:val="24"/>
          <w:szCs w:val="24"/>
          <w:rtl w:val="0"/>
        </w:rPr>
        <w:tab/>
      </w:r>
      <w:r>
        <w:rPr>
          <w:sz w:val="24"/>
          <w:szCs w:val="24"/>
          <w:rtl w:val="0"/>
        </w:rPr>
        <w:t>Similarly we will use Numpy to make use of the numpy arrays, while we are calculating the errors or handling the data of some kind.</w:t>
      </w:r>
    </w:p>
    <w:p>
      <w:pPr>
        <w:widowControl w:val="0"/>
        <w:spacing w:line="360" w:lineRule="auto"/>
        <w:ind w:left="0" w:firstLine="0"/>
        <w:jc w:val="left"/>
        <w:rPr>
          <w:sz w:val="24"/>
          <w:szCs w:val="24"/>
        </w:rPr>
      </w:pPr>
    </w:p>
    <w:p>
      <w:pPr>
        <w:widowControl w:val="0"/>
        <w:spacing w:line="360" w:lineRule="auto"/>
        <w:ind w:left="0" w:firstLine="0"/>
        <w:jc w:val="left"/>
        <w:rPr>
          <w:sz w:val="24"/>
          <w:szCs w:val="24"/>
        </w:rPr>
      </w:pPr>
      <w:r>
        <w:rPr>
          <w:sz w:val="24"/>
          <w:szCs w:val="24"/>
          <w:rtl w:val="0"/>
        </w:rPr>
        <w:tab/>
      </w:r>
      <w:r>
        <w:rPr>
          <w:sz w:val="24"/>
          <w:szCs w:val="24"/>
          <w:rtl w:val="0"/>
        </w:rPr>
        <w:t>Matplotlib is one of the major necessities as we are going to use it for creating plots and to analyze our predictions based on that.</w:t>
      </w:r>
    </w:p>
    <w:p>
      <w:pPr>
        <w:widowControl w:val="0"/>
        <w:spacing w:line="360" w:lineRule="auto"/>
        <w:ind w:left="0" w:firstLine="0"/>
        <w:jc w:val="left"/>
        <w:rPr>
          <w:sz w:val="24"/>
          <w:szCs w:val="24"/>
        </w:rPr>
      </w:pPr>
    </w:p>
    <w:p>
      <w:pPr>
        <w:widowControl w:val="0"/>
        <w:spacing w:line="360" w:lineRule="auto"/>
        <w:ind w:left="0" w:firstLine="0"/>
        <w:jc w:val="left"/>
        <w:rPr>
          <w:sz w:val="24"/>
          <w:szCs w:val="24"/>
        </w:rPr>
      </w:pPr>
      <w:r>
        <w:rPr>
          <w:sz w:val="24"/>
          <w:szCs w:val="24"/>
          <w:rtl w:val="0"/>
        </w:rPr>
        <w:tab/>
      </w:r>
      <w:r>
        <w:rPr>
          <w:sz w:val="24"/>
          <w:szCs w:val="24"/>
          <w:rtl w:val="0"/>
        </w:rPr>
        <w:t xml:space="preserve">Seaborn is also a library used for visualizing the data using the plots. It was my personal opinion to choose this library out of other visualizing modules and libraries present. Moving forward there may be some other libraries that are used offhand but all serve for the same use. </w:t>
      </w:r>
    </w:p>
    <w:p>
      <w:pPr>
        <w:widowControl w:val="0"/>
        <w:spacing w:line="360" w:lineRule="auto"/>
        <w:ind w:left="0" w:firstLine="0"/>
        <w:jc w:val="left"/>
        <w:rPr>
          <w:sz w:val="24"/>
          <w:szCs w:val="24"/>
        </w:rPr>
      </w:pPr>
    </w:p>
    <w:p>
      <w:pPr>
        <w:widowControl w:val="0"/>
        <w:spacing w:line="360" w:lineRule="auto"/>
        <w:ind w:left="0" w:firstLine="0"/>
        <w:jc w:val="left"/>
        <w:rPr>
          <w:sz w:val="24"/>
          <w:szCs w:val="24"/>
        </w:rPr>
      </w:pPr>
      <w:r>
        <w:rPr>
          <w:sz w:val="24"/>
          <w:szCs w:val="24"/>
          <w:rtl w:val="0"/>
        </w:rPr>
        <w:t>We will break down more about the libraries and their usage once we start using them. I will try to describe that particular usage and its overall description too once we get into the coding part.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widowControl w:val="0"/>
        <w:spacing w:line="360" w:lineRule="auto"/>
        <w:ind w:left="0" w:firstLine="0"/>
        <w:jc w:val="left"/>
        <w:rPr>
          <w:sz w:val="24"/>
          <w:szCs w:val="24"/>
        </w:rPr>
      </w:pPr>
      <w:r>
        <w:rPr>
          <w:sz w:val="24"/>
          <w:szCs w:val="24"/>
          <w:rtl w:val="0"/>
        </w:rPr>
        <w:t>As we have seen that the above are the necessary libraries which we  will import as full but for some we will only import the necessary modules (just to have a quick knowledge of exactly what modules we will be using).</w:t>
      </w:r>
    </w:p>
    <w:p>
      <w:pPr>
        <w:widowControl w:val="0"/>
        <w:spacing w:line="360" w:lineRule="auto"/>
        <w:ind w:left="0" w:firstLine="0"/>
        <w:jc w:val="left"/>
        <w:rPr>
          <w:sz w:val="24"/>
          <w:szCs w:val="24"/>
        </w:rPr>
      </w:pPr>
    </w:p>
    <w:p>
      <w:pPr>
        <w:widowControl w:val="0"/>
        <w:spacing w:line="360" w:lineRule="auto"/>
        <w:ind w:left="0" w:firstLine="0"/>
        <w:jc w:val="left"/>
        <w:rPr>
          <w:sz w:val="24"/>
          <w:szCs w:val="24"/>
        </w:rPr>
      </w:pPr>
      <w:r>
        <w:rPr>
          <w:sz w:val="24"/>
          <w:szCs w:val="24"/>
          <w:rtl w:val="0"/>
        </w:rPr>
        <w:t>We will import a few specific functions and algorithms from modules of Sklearn library, they are namely:</w:t>
      </w:r>
    </w:p>
    <w:p>
      <w:pPr>
        <w:widowControl w:val="0"/>
        <w:numPr>
          <w:ilvl w:val="0"/>
          <w:numId w:val="5"/>
        </w:numPr>
        <w:spacing w:line="360" w:lineRule="auto"/>
        <w:ind w:left="720" w:hanging="360"/>
        <w:jc w:val="left"/>
        <w:rPr>
          <w:sz w:val="24"/>
          <w:szCs w:val="24"/>
          <w:u w:val="none"/>
        </w:rPr>
      </w:pPr>
      <w:r>
        <w:rPr>
          <w:sz w:val="24"/>
          <w:szCs w:val="24"/>
          <w:rtl w:val="0"/>
        </w:rPr>
        <w:t xml:space="preserve"> train_test_split  from model_selection module of sklearn</w:t>
      </w:r>
    </w:p>
    <w:p>
      <w:pPr>
        <w:widowControl w:val="0"/>
        <w:numPr>
          <w:ilvl w:val="0"/>
          <w:numId w:val="5"/>
        </w:numPr>
        <w:spacing w:line="360" w:lineRule="auto"/>
        <w:ind w:left="720" w:hanging="360"/>
        <w:jc w:val="left"/>
        <w:rPr>
          <w:sz w:val="24"/>
          <w:szCs w:val="24"/>
          <w:u w:val="none"/>
        </w:rPr>
      </w:pPr>
      <w:r>
        <w:rPr>
          <w:sz w:val="24"/>
          <w:szCs w:val="24"/>
          <w:rtl w:val="0"/>
        </w:rPr>
        <w:t>RandomForestRegressor from ensemble module of sklearn</w:t>
      </w:r>
    </w:p>
    <w:p>
      <w:pPr>
        <w:widowControl w:val="0"/>
        <w:numPr>
          <w:ilvl w:val="0"/>
          <w:numId w:val="5"/>
        </w:numPr>
        <w:spacing w:line="360" w:lineRule="auto"/>
        <w:ind w:left="720" w:hanging="360"/>
        <w:jc w:val="left"/>
        <w:rPr>
          <w:sz w:val="24"/>
          <w:szCs w:val="24"/>
          <w:u w:val="none"/>
        </w:rPr>
      </w:pPr>
      <w:r>
        <w:rPr>
          <w:sz w:val="24"/>
          <w:szCs w:val="24"/>
          <w:rtl w:val="0"/>
        </w:rPr>
        <w:t>metrics module of  sklearn</w:t>
      </w:r>
    </w:p>
    <w:p>
      <w:pPr>
        <w:widowControl w:val="0"/>
        <w:spacing w:line="360" w:lineRule="auto"/>
        <w:ind w:left="0" w:firstLine="0"/>
        <w:jc w:val="left"/>
        <w:rPr>
          <w:sz w:val="24"/>
          <w:szCs w:val="24"/>
        </w:rPr>
      </w:pPr>
    </w:p>
    <w:p>
      <w:pPr>
        <w:widowControl w:val="0"/>
        <w:spacing w:line="360" w:lineRule="auto"/>
        <w:ind w:left="0" w:firstLine="0"/>
        <w:jc w:val="left"/>
        <w:rPr>
          <w:sz w:val="24"/>
          <w:szCs w:val="24"/>
        </w:rPr>
      </w:pPr>
      <w:r>
        <w:rPr>
          <w:sz w:val="24"/>
          <w:szCs w:val="24"/>
          <w:rtl w:val="0"/>
        </w:rPr>
        <w:tab/>
      </w:r>
      <w:r>
        <w:rPr>
          <w:sz w:val="24"/>
          <w:szCs w:val="24"/>
          <w:highlight w:val="white"/>
          <w:rtl w:val="0"/>
        </w:rPr>
        <w:t>Model_selection is a method for setting a blueprint to analyze data and then using it to measure new data. Selecting a proper model allows you to generate accurate results when making a prediction.</w:t>
      </w:r>
    </w:p>
    <w:p>
      <w:pPr>
        <w:widowControl w:val="0"/>
        <w:spacing w:line="360" w:lineRule="auto"/>
        <w:ind w:left="0" w:firstLine="0"/>
        <w:jc w:val="left"/>
        <w:rPr>
          <w:sz w:val="24"/>
          <w:szCs w:val="24"/>
        </w:rPr>
      </w:pPr>
      <w:r>
        <w:rPr>
          <w:sz w:val="24"/>
          <w:szCs w:val="24"/>
          <w:rtl w:val="0"/>
        </w:rPr>
        <w:t xml:space="preserve">                           train_test_split is a function in sklearn model selection for splitting data arrays into two subsets: for training data and for testing data.</w:t>
      </w:r>
    </w:p>
    <w:p>
      <w:pPr>
        <w:widowControl w:val="0"/>
        <w:spacing w:line="360" w:lineRule="auto"/>
        <w:ind w:left="0" w:firstLine="0"/>
        <w:jc w:val="left"/>
        <w:rPr>
          <w:sz w:val="24"/>
          <w:szCs w:val="24"/>
        </w:rPr>
      </w:pPr>
      <w:r>
        <w:rPr>
          <w:sz w:val="24"/>
          <w:szCs w:val="24"/>
          <w:rtl w:val="0"/>
        </w:rPr>
        <w:t xml:space="preserve">                           With this function you don’t need to divide the dataset manually. By default, sklearn train_test_split will make random partitions for the two subsets. However, you can also specify a random state for the operation.</w:t>
      </w:r>
    </w:p>
    <w:p>
      <w:pPr>
        <w:widowControl w:val="0"/>
        <w:spacing w:line="360" w:lineRule="auto"/>
        <w:ind w:left="0" w:firstLine="0"/>
        <w:jc w:val="left"/>
        <w:rPr>
          <w:sz w:val="24"/>
          <w:szCs w:val="24"/>
        </w:rPr>
      </w:pPr>
    </w:p>
    <w:p>
      <w:pPr>
        <w:widowControl w:val="0"/>
        <w:spacing w:line="360" w:lineRule="auto"/>
        <w:ind w:left="0" w:firstLine="0"/>
        <w:jc w:val="left"/>
        <w:rPr>
          <w:sz w:val="24"/>
          <w:szCs w:val="24"/>
        </w:rPr>
      </w:pPr>
      <w:r>
        <w:rPr>
          <w:sz w:val="24"/>
          <w:szCs w:val="24"/>
          <w:rtl w:val="0"/>
        </w:rPr>
        <w:tab/>
      </w:r>
      <w:r>
        <w:rPr>
          <w:sz w:val="24"/>
          <w:szCs w:val="24"/>
          <w:rtl w:val="0"/>
        </w:rPr>
        <w:t xml:space="preserve">Ensemble methods' goal is to combine the predictions of several estimators built with a given learning algorithm </w:t>
      </w:r>
      <w:r>
        <w:rPr>
          <w:sz w:val="24"/>
          <w:szCs w:val="24"/>
          <w:rtl w:val="0"/>
          <w:lang w:val="en-US"/>
        </w:rPr>
        <w:t>in-order</w:t>
      </w:r>
      <w:r>
        <w:rPr>
          <w:sz w:val="24"/>
          <w:szCs w:val="24"/>
          <w:rtl w:val="0"/>
        </w:rPr>
        <w:t xml:space="preserve"> to improve generalizability / robustness over a single estimator.</w:t>
      </w:r>
    </w:p>
    <w:p>
      <w:pPr>
        <w:widowControl w:val="0"/>
        <w:spacing w:line="360" w:lineRule="auto"/>
        <w:ind w:left="0" w:firstLine="0"/>
        <w:jc w:val="left"/>
        <w:rPr>
          <w:sz w:val="24"/>
          <w:szCs w:val="24"/>
          <w:highlight w:val="white"/>
        </w:rPr>
      </w:pPr>
      <w:r>
        <w:rPr>
          <w:sz w:val="24"/>
          <w:szCs w:val="24"/>
          <w:rtl w:val="0"/>
        </w:rPr>
        <w:t xml:space="preserve">                           </w:t>
      </w:r>
      <w:r>
        <w:rPr>
          <w:color w:val="000000" w:themeColor="text1"/>
          <w:sz w:val="24"/>
          <w:szCs w:val="24"/>
          <w:rtl w:val="0"/>
          <w14:textFill>
            <w14:solidFill>
              <w14:schemeClr w14:val="tx1"/>
            </w14:solidFill>
          </w14:textFill>
        </w:rPr>
        <w:t xml:space="preserve"> </w:t>
      </w:r>
      <w:r>
        <w:rPr>
          <w:color w:val="000000" w:themeColor="text1"/>
          <w:sz w:val="24"/>
          <w:szCs w:val="24"/>
          <w:highlight w:val="white"/>
          <w:rtl w:val="0"/>
          <w14:textFill>
            <w14:solidFill>
              <w14:schemeClr w14:val="tx1"/>
            </w14:solidFill>
          </w14:textFill>
        </w:rPr>
        <w:t xml:space="preserve">In random forests (see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"https://scikit-learn.org/stable/modules/generated/sklearn.ensemble.RandomForestClassifier.html#sklearn.ensemble.RandomForestClassifier" \h </w:instrText>
      </w:r>
      <w:r>
        <w:rPr>
          <w:color w:val="000000" w:themeColor="text1"/>
          <w14:textFill>
            <w14:solidFill>
              <w14:schemeClr w14:val="tx1"/>
            </w14:solidFill>
          </w14:textFill>
        </w:rPr>
        <w:fldChar w:fldCharType="separate"/>
      </w:r>
      <w:r>
        <w:rPr>
          <w:color w:val="000000" w:themeColor="text1"/>
          <w:sz w:val="24"/>
          <w:szCs w:val="24"/>
          <w:highlight w:val="white"/>
          <w:rtl w:val="0"/>
          <w14:textFill>
            <w14:solidFill>
              <w14:schemeClr w14:val="tx1"/>
            </w14:solidFill>
          </w14:textFill>
        </w:rPr>
        <w:t>RandomForestClassifier</w:t>
      </w:r>
      <w:r>
        <w:rPr>
          <w:color w:val="000000" w:themeColor="text1"/>
          <w:sz w:val="24"/>
          <w:szCs w:val="24"/>
          <w:highlight w:val="white"/>
          <w:rtl w:val="0"/>
          <w14:textFill>
            <w14:solidFill>
              <w14:schemeClr w14:val="tx1"/>
            </w14:solidFill>
          </w14:textFill>
        </w:rPr>
        <w:fldChar w:fldCharType="end"/>
      </w:r>
      <w:r>
        <w:rPr>
          <w:color w:val="000000" w:themeColor="text1"/>
          <w:sz w:val="24"/>
          <w:szCs w:val="24"/>
          <w:highlight w:val="white"/>
          <w:rtl w:val="0"/>
          <w14:textFill>
            <w14:solidFill>
              <w14:schemeClr w14:val="tx1"/>
            </w14:solidFill>
          </w14:textFill>
        </w:rPr>
        <w:t xml:space="preserve"> and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"https://scikit-learn.org/stable/modules/generated/sklearn.ensemble.RandomForestRegressor.html#sklearn.ensemble.RandomForestRegressor" \h </w:instrText>
      </w:r>
      <w:r>
        <w:rPr>
          <w:color w:val="000000" w:themeColor="text1"/>
          <w14:textFill>
            <w14:solidFill>
              <w14:schemeClr w14:val="tx1"/>
            </w14:solidFill>
          </w14:textFill>
        </w:rPr>
        <w:fldChar w:fldCharType="separate"/>
      </w:r>
      <w:r>
        <w:rPr>
          <w:color w:val="000000" w:themeColor="text1"/>
          <w:sz w:val="24"/>
          <w:szCs w:val="24"/>
          <w:highlight w:val="white"/>
          <w:rtl w:val="0"/>
          <w14:textFill>
            <w14:solidFill>
              <w14:schemeClr w14:val="tx1"/>
            </w14:solidFill>
          </w14:textFill>
        </w:rPr>
        <w:t>RandomForestRegressor</w:t>
      </w:r>
      <w:r>
        <w:rPr>
          <w:color w:val="000000" w:themeColor="text1"/>
          <w:sz w:val="24"/>
          <w:szCs w:val="24"/>
          <w:highlight w:val="white"/>
          <w:rtl w:val="0"/>
          <w14:textFill>
            <w14:solidFill>
              <w14:schemeClr w14:val="tx1"/>
            </w14:solidFill>
          </w14:textFill>
        </w:rPr>
        <w:fldChar w:fldCharType="end"/>
      </w:r>
      <w:r>
        <w:rPr>
          <w:color w:val="000000" w:themeColor="text1"/>
          <w:sz w:val="24"/>
          <w:szCs w:val="24"/>
          <w:highlight w:val="white"/>
          <w:rtl w:val="0"/>
          <w14:textFill>
            <w14:solidFill>
              <w14:schemeClr w14:val="tx1"/>
            </w14:solidFill>
          </w14:textFill>
        </w:rPr>
        <w:t xml:space="preserve"> classes), each tree in the ensemble is built from a sample drawn with replacement (i.e., a bootstrap sample) from the training set.</w:t>
      </w:r>
    </w:p>
    <w:p>
      <w:pPr>
        <w:widowControl w:val="0"/>
        <w:spacing w:line="360" w:lineRule="auto"/>
        <w:ind w:left="0" w:firstLine="0"/>
        <w:jc w:val="left"/>
        <w:rPr>
          <w:color w:val="212529"/>
          <w:sz w:val="24"/>
          <w:szCs w:val="24"/>
          <w:highlight w:val="white"/>
        </w:rPr>
      </w:pPr>
    </w:p>
    <w:p>
      <w:pPr>
        <w:widowControl w:val="0"/>
        <w:spacing w:line="360" w:lineRule="auto"/>
        <w:ind w:left="0" w:firstLine="0"/>
        <w:jc w:val="left"/>
        <w:rPr>
          <w:sz w:val="24"/>
          <w:szCs w:val="24"/>
          <w:highlight w:val="white"/>
        </w:rPr>
      </w:pPr>
      <w:r>
        <w:rPr>
          <w:color w:val="212529"/>
          <w:sz w:val="24"/>
          <w:szCs w:val="24"/>
          <w:highlight w:val="white"/>
          <w:rtl w:val="0"/>
        </w:rPr>
        <w:tab/>
      </w:r>
      <w:r>
        <w:rPr>
          <w:sz w:val="24"/>
          <w:szCs w:val="24"/>
          <w:highlight w:val="white"/>
          <w:rtl w:val="0"/>
        </w:rPr>
        <w:t xml:space="preserve">The sklearn.metrics module implements functions assessing prediction error for specific purposes. These metrics are detailed in sections </w:t>
      </w:r>
      <w:r>
        <w:rPr>
          <w:rFonts w:hint="default" w:ascii="Arial" w:hAnsi="Arial" w:eastAsia="Roboto" w:cs="Arial"/>
          <w:sz w:val="24"/>
          <w:szCs w:val="24"/>
          <w:highlight w:val="white"/>
          <w:rtl w:val="0"/>
        </w:rPr>
        <w:t>on</w:t>
      </w:r>
      <w:r>
        <w:rPr>
          <w:rFonts w:hint="default" w:ascii="Arial" w:hAnsi="Arial" w:eastAsia="Roboto" w:cs="Arial"/>
          <w:color w:val="212529"/>
          <w:sz w:val="24"/>
          <w:szCs w:val="24"/>
          <w:highlight w:val="white"/>
          <w:rtl w:val="0"/>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"https://scikit-learn.org/stable/modules/model_evaluation.html#classification-metrics" \h </w:instrText>
      </w:r>
      <w:r>
        <w:rPr>
          <w:color w:val="000000" w:themeColor="text1"/>
          <w14:textFill>
            <w14:solidFill>
              <w14:schemeClr w14:val="tx1"/>
            </w14:solidFill>
          </w14:textFill>
        </w:rPr>
        <w:fldChar w:fldCharType="separate"/>
      </w:r>
      <w:r>
        <w:rPr>
          <w:color w:val="000000" w:themeColor="text1"/>
          <w:sz w:val="24"/>
          <w:szCs w:val="24"/>
          <w:highlight w:val="white"/>
          <w:rtl w:val="0"/>
          <w14:textFill>
            <w14:solidFill>
              <w14:schemeClr w14:val="tx1"/>
            </w14:solidFill>
          </w14:textFill>
        </w:rPr>
        <w:t>Classification metrics</w:t>
      </w:r>
      <w:r>
        <w:rPr>
          <w:color w:val="000000" w:themeColor="text1"/>
          <w:sz w:val="24"/>
          <w:szCs w:val="24"/>
          <w:highlight w:val="white"/>
          <w:rtl w:val="0"/>
          <w14:textFill>
            <w14:solidFill>
              <w14:schemeClr w14:val="tx1"/>
            </w14:solidFill>
          </w14:textFill>
        </w:rPr>
        <w:fldChar w:fldCharType="end"/>
      </w:r>
      <w:r>
        <w:rPr>
          <w:color w:val="000000" w:themeColor="text1"/>
          <w:sz w:val="24"/>
          <w:szCs w:val="24"/>
          <w:highlight w:val="white"/>
          <w:rtl w:val="0"/>
          <w14:textFill>
            <w14:solidFill>
              <w14:schemeClr w14:val="tx1"/>
            </w14:solidFill>
          </w14:textFill>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"https://scikit-learn.org/stable/modules/model_evaluation.html#multilabel-ranking-metrics" \h </w:instrText>
      </w:r>
      <w:r>
        <w:rPr>
          <w:color w:val="000000" w:themeColor="text1"/>
          <w14:textFill>
            <w14:solidFill>
              <w14:schemeClr w14:val="tx1"/>
            </w14:solidFill>
          </w14:textFill>
        </w:rPr>
        <w:fldChar w:fldCharType="separate"/>
      </w:r>
      <w:r>
        <w:rPr>
          <w:color w:val="000000" w:themeColor="text1"/>
          <w:sz w:val="24"/>
          <w:szCs w:val="24"/>
          <w:highlight w:val="white"/>
          <w:u w:val="single"/>
          <w:rtl w:val="0"/>
          <w14:textFill>
            <w14:solidFill>
              <w14:schemeClr w14:val="tx1"/>
            </w14:solidFill>
          </w14:textFill>
        </w:rPr>
        <w:t>Multilabel ranking metrics</w:t>
      </w:r>
      <w:r>
        <w:rPr>
          <w:color w:val="000000" w:themeColor="text1"/>
          <w:sz w:val="24"/>
          <w:szCs w:val="24"/>
          <w:highlight w:val="white"/>
          <w:u w:val="single"/>
          <w:rtl w:val="0"/>
          <w14:textFill>
            <w14:solidFill>
              <w14:schemeClr w14:val="tx1"/>
            </w14:solidFill>
          </w14:textFill>
        </w:rPr>
        <w:fldChar w:fldCharType="end"/>
      </w:r>
      <w:r>
        <w:rPr>
          <w:color w:val="212529"/>
          <w:sz w:val="24"/>
          <w:szCs w:val="24"/>
          <w:highlight w:val="white"/>
          <w:rtl w:val="0"/>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"https://scikit-learn.org/stable/modules/model_evaluation.html#regression-metrics" \h </w:instrText>
      </w:r>
      <w:r>
        <w:rPr>
          <w:color w:val="000000" w:themeColor="text1"/>
          <w14:textFill>
            <w14:solidFill>
              <w14:schemeClr w14:val="tx1"/>
            </w14:solidFill>
          </w14:textFill>
        </w:rPr>
        <w:fldChar w:fldCharType="separate"/>
      </w:r>
      <w:r>
        <w:rPr>
          <w:color w:val="000000" w:themeColor="text1"/>
          <w:sz w:val="24"/>
          <w:szCs w:val="24"/>
          <w:highlight w:val="white"/>
          <w:u w:val="single"/>
          <w:rtl w:val="0"/>
          <w14:textFill>
            <w14:solidFill>
              <w14:schemeClr w14:val="tx1"/>
            </w14:solidFill>
          </w14:textFill>
        </w:rPr>
        <w:t>Regression metrics</w:t>
      </w:r>
      <w:r>
        <w:rPr>
          <w:color w:val="000000" w:themeColor="text1"/>
          <w:sz w:val="24"/>
          <w:szCs w:val="24"/>
          <w:highlight w:val="white"/>
          <w:u w:val="single"/>
          <w:rtl w:val="0"/>
          <w14:textFill>
            <w14:solidFill>
              <w14:schemeClr w14:val="tx1"/>
            </w14:solidFill>
          </w14:textFill>
        </w:rPr>
        <w:fldChar w:fldCharType="end"/>
      </w:r>
      <w:r>
        <w:rPr>
          <w:color w:val="212529"/>
          <w:sz w:val="24"/>
          <w:szCs w:val="24"/>
          <w:highlight w:val="white"/>
          <w:rtl w:val="0"/>
        </w:rPr>
        <w:t xml:space="preserve"> </w:t>
      </w:r>
      <w:r>
        <w:rPr>
          <w:sz w:val="24"/>
          <w:szCs w:val="24"/>
          <w:highlight w:val="white"/>
          <w:rtl w:val="0"/>
        </w:rPr>
        <w:t xml:space="preserve">and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"https://scikit-learn.org/stable/modules/model_evaluation.html#clustering-metrics" \h </w:instrText>
      </w:r>
      <w:r>
        <w:rPr>
          <w:color w:val="000000" w:themeColor="text1"/>
          <w14:textFill>
            <w14:solidFill>
              <w14:schemeClr w14:val="tx1"/>
            </w14:solidFill>
          </w14:textFill>
        </w:rPr>
        <w:fldChar w:fldCharType="separate"/>
      </w:r>
      <w:r>
        <w:rPr>
          <w:color w:val="000000" w:themeColor="text1"/>
          <w:sz w:val="24"/>
          <w:szCs w:val="24"/>
          <w:highlight w:val="white"/>
          <w:u w:val="single"/>
          <w:rtl w:val="0"/>
          <w14:textFill>
            <w14:solidFill>
              <w14:schemeClr w14:val="tx1"/>
            </w14:solidFill>
          </w14:textFill>
        </w:rPr>
        <w:t>Clustering metrics</w:t>
      </w:r>
      <w:r>
        <w:rPr>
          <w:color w:val="000000" w:themeColor="text1"/>
          <w:sz w:val="24"/>
          <w:szCs w:val="24"/>
          <w:highlight w:val="white"/>
          <w:u w:val="single"/>
          <w:rtl w:val="0"/>
          <w14:textFill>
            <w14:solidFill>
              <w14:schemeClr w14:val="tx1"/>
            </w14:solidFill>
          </w14:textFill>
        </w:rPr>
        <w:fldChar w:fldCharType="end"/>
      </w:r>
      <w:r>
        <w:rPr>
          <w:color w:val="000000" w:themeColor="text1"/>
          <w:sz w:val="24"/>
          <w:szCs w:val="24"/>
          <w:highlight w:val="white"/>
          <w:rtl w:val="0"/>
          <w14:textFill>
            <w14:solidFill>
              <w14:schemeClr w14:val="tx1"/>
            </w14:solidFill>
          </w14:textFill>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bCs/>
          <w:i/>
          <w:iCs/>
          <w:sz w:val="24"/>
          <w:szCs w:val="24"/>
          <w:highlight w:val="white"/>
          <w:u w:val="singl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color w:val="212529"/>
          <w:sz w:val="24"/>
          <w:szCs w:val="24"/>
          <w:highlight w:val="white"/>
          <w:rtl w:val="0"/>
        </w:rPr>
      </w:pPr>
      <w:r>
        <w:rPr>
          <w:sz w:val="24"/>
          <w:szCs w:val="24"/>
          <w:highlight w:val="white"/>
          <w:rtl w:val="0"/>
        </w:rPr>
        <w:t>Fig 3.1 describes the code to import all the mentioned necessities</w:t>
      </w:r>
      <w:r>
        <w:rPr>
          <w:color w:val="212529"/>
          <w:sz w:val="24"/>
          <w:szCs w:val="24"/>
          <w:highlight w:val="white"/>
          <w:rtl w:val="0"/>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color w:val="212529"/>
          <w:sz w:val="24"/>
          <w:szCs w:val="24"/>
          <w:highlight w:val="white"/>
          <w:rtl w:val="0"/>
        </w:rPr>
      </w:pPr>
      <w:r>
        <w:drawing>
          <wp:anchor distT="114300" distB="114300" distL="114300" distR="114300" simplePos="0" relativeHeight="251660288" behindDoc="0" locked="0" layoutInCell="1" allowOverlap="1">
            <wp:simplePos x="0" y="0"/>
            <wp:positionH relativeFrom="column">
              <wp:posOffset>-882015</wp:posOffset>
            </wp:positionH>
            <wp:positionV relativeFrom="paragraph">
              <wp:posOffset>450850</wp:posOffset>
            </wp:positionV>
            <wp:extent cx="6837045" cy="2105660"/>
            <wp:effectExtent l="0" t="0" r="5715" b="12700"/>
            <wp:wrapSquare wrapText="bothSides"/>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12"/>
                    <a:srcRect/>
                    <a:stretch>
                      <a:fillRect/>
                    </a:stretch>
                  </pic:blipFill>
                  <pic:spPr>
                    <a:xfrm>
                      <a:off x="0" y="0"/>
                      <a:ext cx="6837045" cy="2105660"/>
                    </a:xfrm>
                    <a:prstGeom prst="rect">
                      <a:avLst/>
                    </a:prstGeom>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color w:val="212529"/>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color w:val="212529"/>
          <w:sz w:val="24"/>
          <w:szCs w:val="24"/>
          <w:highlight w:val="white"/>
          <w:rtl w:val="0"/>
        </w:rPr>
      </w:pPr>
    </w:p>
    <w:p>
      <w:pPr>
        <w:widowControl w:val="0"/>
        <w:spacing w:line="360" w:lineRule="auto"/>
        <w:jc w:val="center"/>
        <w:rPr>
          <w:rFonts w:hint="default"/>
          <w:b/>
          <w:i/>
          <w:color w:val="212529"/>
          <w:sz w:val="24"/>
          <w:szCs w:val="24"/>
          <w:highlight w:val="white"/>
          <w:rtl w:val="0"/>
          <w:lang w:val="en-US"/>
        </w:rPr>
      </w:pPr>
      <w:r>
        <w:rPr>
          <w:b/>
          <w:i/>
          <w:color w:val="212529"/>
          <w:sz w:val="24"/>
          <w:szCs w:val="24"/>
          <w:highlight w:val="white"/>
          <w:rtl w:val="0"/>
        </w:rPr>
        <w:t>Fig 3.1: code for importing libraries</w:t>
      </w:r>
      <w:r>
        <w:rPr>
          <w:rFonts w:hint="default"/>
          <w:b/>
          <w:i/>
          <w:color w:val="212529"/>
          <w:sz w:val="24"/>
          <w:szCs w:val="24"/>
          <w:highlight w:val="white"/>
          <w:rtl w:val="0"/>
          <w:lang w:val="en-US"/>
        </w:rPr>
        <w:t xml:space="preserve"> </w:t>
      </w:r>
    </w:p>
    <w:p>
      <w:pPr>
        <w:widowControl w:val="0"/>
        <w:spacing w:line="360" w:lineRule="auto"/>
        <w:ind w:left="0" w:firstLine="0"/>
        <w:jc w:val="left"/>
        <w:rPr>
          <w:color w:val="212529"/>
          <w:sz w:val="24"/>
          <w:szCs w:val="24"/>
          <w:highlight w:val="white"/>
        </w:rPr>
      </w:pPr>
    </w:p>
    <w:p>
      <w:pPr>
        <w:widowControl w:val="0"/>
        <w:spacing w:line="360" w:lineRule="auto"/>
        <w:ind w:left="0" w:firstLine="0"/>
        <w:jc w:val="left"/>
        <w:rPr>
          <w:sz w:val="24"/>
          <w:szCs w:val="24"/>
          <w:highlight w:val="white"/>
          <w:rtl w:val="0"/>
        </w:rPr>
      </w:pPr>
      <w:r>
        <w:rPr>
          <w:sz w:val="24"/>
          <w:szCs w:val="24"/>
          <w:highlight w:val="white"/>
          <w:rtl w:val="0"/>
        </w:rPr>
        <w:t xml:space="preserve">We will </w:t>
      </w:r>
      <w:r>
        <w:rPr>
          <w:rFonts w:hint="default"/>
          <w:sz w:val="24"/>
          <w:szCs w:val="24"/>
          <w:highlight w:val="white"/>
          <w:rtl w:val="0"/>
          <w:lang w:val="en-US"/>
        </w:rPr>
        <w:t>discuss more about</w:t>
      </w:r>
      <w:r>
        <w:rPr>
          <w:sz w:val="24"/>
          <w:szCs w:val="24"/>
          <w:highlight w:val="white"/>
          <w:rtl w:val="0"/>
        </w:rPr>
        <w:t xml:space="preserve"> the uses of all the libraries and modules mentioned above as we go through the coding phase</w:t>
      </w:r>
    </w:p>
    <w:p>
      <w:pPr>
        <w:widowControl w:val="0"/>
        <w:spacing w:line="360" w:lineRule="auto"/>
        <w:ind w:left="0" w:firstLine="0"/>
        <w:jc w:val="left"/>
        <w:rPr>
          <w:sz w:val="24"/>
          <w:szCs w:val="24"/>
          <w:highlight w:val="white"/>
          <w:rtl w:val="0"/>
        </w:rPr>
      </w:pPr>
    </w:p>
    <w:p>
      <w:pPr>
        <w:widowControl w:val="0"/>
        <w:spacing w:line="360" w:lineRule="auto"/>
        <w:ind w:left="0" w:firstLine="0"/>
        <w:jc w:val="left"/>
        <w:rPr>
          <w:rFonts w:hint="default"/>
          <w:b/>
          <w:i/>
          <w:color w:val="212529"/>
          <w:sz w:val="24"/>
          <w:szCs w:val="24"/>
          <w:highlight w:val="white"/>
          <w:u w:val="single"/>
          <w:rtl w:val="0"/>
          <w:lang w:val="en-US"/>
        </w:rPr>
      </w:pPr>
      <w:r>
        <w:rPr>
          <w:b/>
          <w:i/>
          <w:color w:val="212529"/>
          <w:sz w:val="24"/>
          <w:szCs w:val="24"/>
          <w:highlight w:val="white"/>
          <w:rtl w:val="0"/>
        </w:rPr>
        <w:t>3.</w:t>
      </w:r>
      <w:r>
        <w:rPr>
          <w:rFonts w:hint="default"/>
          <w:b/>
          <w:i/>
          <w:color w:val="212529"/>
          <w:sz w:val="24"/>
          <w:szCs w:val="24"/>
          <w:highlight w:val="white"/>
          <w:rtl w:val="0"/>
          <w:lang w:val="en-US"/>
        </w:rPr>
        <w:t>4</w:t>
      </w:r>
      <w:r>
        <w:rPr>
          <w:b/>
          <w:i/>
          <w:color w:val="212529"/>
          <w:sz w:val="24"/>
          <w:szCs w:val="24"/>
          <w:highlight w:val="white"/>
          <w:rtl w:val="0"/>
        </w:rPr>
        <w:t xml:space="preserve"> </w:t>
      </w:r>
      <w:r>
        <w:rPr>
          <w:b/>
          <w:i/>
          <w:color w:val="212529"/>
          <w:sz w:val="24"/>
          <w:szCs w:val="24"/>
          <w:highlight w:val="white"/>
          <w:u w:val="single"/>
          <w:rtl w:val="0"/>
        </w:rPr>
        <w:t>I</w:t>
      </w:r>
      <w:r>
        <w:rPr>
          <w:rFonts w:hint="default"/>
          <w:b/>
          <w:i/>
          <w:color w:val="212529"/>
          <w:sz w:val="24"/>
          <w:szCs w:val="24"/>
          <w:highlight w:val="white"/>
          <w:u w:val="single"/>
          <w:rtl w:val="0"/>
          <w:lang w:val="en-US"/>
        </w:rPr>
        <w:t>MPORTING THE DATA-SET FROM .xlsx FILE</w:t>
      </w:r>
    </w:p>
    <w:p>
      <w:pPr>
        <w:widowControl w:val="0"/>
        <w:spacing w:line="360" w:lineRule="auto"/>
        <w:ind w:left="0" w:firstLine="0"/>
        <w:jc w:val="left"/>
        <w:rPr>
          <w:b/>
          <w:i/>
          <w:color w:val="212529"/>
          <w:sz w:val="24"/>
          <w:szCs w:val="24"/>
          <w:highlight w:val="white"/>
          <w:u w:val="single"/>
          <w:rtl w:val="0"/>
        </w:rPr>
      </w:pPr>
    </w:p>
    <w:p>
      <w:pPr>
        <w:widowControl w:val="0"/>
        <w:spacing w:line="360" w:lineRule="auto"/>
        <w:ind w:left="0" w:firstLine="0"/>
        <w:jc w:val="left"/>
        <w:rPr>
          <w:sz w:val="24"/>
          <w:szCs w:val="24"/>
          <w:highlight w:val="white"/>
          <w:rtl w:val="0"/>
        </w:rPr>
      </w:pPr>
      <w:r>
        <w:rPr>
          <w:sz w:val="24"/>
          <w:szCs w:val="24"/>
          <w:highlight w:val="white"/>
          <w:rtl w:val="0"/>
        </w:rPr>
        <w:t xml:space="preserve">As we discussed earlier we will import the data set which was saved in excel file (.xlsx extension). We will use pandas to do it, I will use two different </w:t>
      </w:r>
      <w:r>
        <w:rPr>
          <w:sz w:val="24"/>
          <w:szCs w:val="24"/>
          <w:highlight w:val="white"/>
          <w:rtl w:val="0"/>
          <w:lang w:val="en-US"/>
        </w:rPr>
        <w:t>data-frame</w:t>
      </w:r>
      <w:r>
        <w:rPr>
          <w:sz w:val="24"/>
          <w:szCs w:val="24"/>
          <w:highlight w:val="white"/>
          <w:rtl w:val="0"/>
        </w:rPr>
        <w:t xml:space="preserve"> to import data set into. One for the </w:t>
      </w:r>
      <w:r>
        <w:rPr>
          <w:sz w:val="24"/>
          <w:szCs w:val="24"/>
          <w:highlight w:val="white"/>
          <w:rtl w:val="0"/>
          <w:lang w:val="en-US"/>
        </w:rPr>
        <w:t>data-set</w:t>
      </w:r>
      <w:r>
        <w:rPr>
          <w:sz w:val="24"/>
          <w:szCs w:val="24"/>
          <w:highlight w:val="white"/>
          <w:rtl w:val="0"/>
        </w:rPr>
        <w:t xml:space="preserve"> used for training, testing, model and predictions and the other for visualization. Fig 3.2 will show the code to import an excel file into a pandas </w:t>
      </w:r>
      <w:r>
        <w:rPr>
          <w:sz w:val="24"/>
          <w:szCs w:val="24"/>
          <w:highlight w:val="white"/>
          <w:rtl w:val="0"/>
          <w:lang w:val="en-US"/>
        </w:rPr>
        <w:t>data-frame</w:t>
      </w:r>
      <w:r>
        <w:rPr>
          <w:sz w:val="24"/>
          <w:szCs w:val="24"/>
          <w:highlight w:val="white"/>
          <w:rtl w:val="0"/>
        </w:rPr>
        <w:t>.</w:t>
      </w:r>
    </w:p>
    <w:p>
      <w:pPr>
        <w:widowControl w:val="0"/>
        <w:spacing w:line="360" w:lineRule="auto"/>
        <w:jc w:val="center"/>
        <w:rPr>
          <w:sz w:val="24"/>
          <w:szCs w:val="24"/>
          <w:highlight w:val="white"/>
        </w:rPr>
      </w:pPr>
      <w:r>
        <w:rPr>
          <w:b/>
          <w:i/>
          <w:sz w:val="24"/>
          <w:szCs w:val="24"/>
          <w:highlight w:val="white"/>
          <w:rtl w:val="0"/>
        </w:rPr>
        <w:t>Fig 3.2: code for importing data set</w:t>
      </w:r>
      <w:r>
        <w:drawing>
          <wp:anchor distT="114300" distB="114300" distL="114300" distR="114300" simplePos="0" relativeHeight="251661312" behindDoc="0" locked="0" layoutInCell="1" allowOverlap="1">
            <wp:simplePos x="0" y="0"/>
            <wp:positionH relativeFrom="column">
              <wp:posOffset>-1080135</wp:posOffset>
            </wp:positionH>
            <wp:positionV relativeFrom="paragraph">
              <wp:posOffset>226060</wp:posOffset>
            </wp:positionV>
            <wp:extent cx="7726680" cy="1488440"/>
            <wp:effectExtent l="0" t="0" r="0" b="5080"/>
            <wp:wrapSquare wrapText="bothSides"/>
            <wp:docPr id="11" name="image13.png"/>
            <wp:cNvGraphicFramePr/>
            <a:graphic xmlns:a="http://schemas.openxmlformats.org/drawingml/2006/main">
              <a:graphicData uri="http://schemas.openxmlformats.org/drawingml/2006/picture">
                <pic:pic xmlns:pic="http://schemas.openxmlformats.org/drawingml/2006/picture">
                  <pic:nvPicPr>
                    <pic:cNvPr id="11" name="image13.png"/>
                    <pic:cNvPicPr preferRelativeResize="0"/>
                  </pic:nvPicPr>
                  <pic:blipFill>
                    <a:blip r:embed="rId13"/>
                    <a:srcRect/>
                    <a:stretch>
                      <a:fillRect/>
                    </a:stretch>
                  </pic:blipFill>
                  <pic:spPr>
                    <a:xfrm>
                      <a:off x="0" y="0"/>
                      <a:ext cx="7726871" cy="1488336"/>
                    </a:xfrm>
                    <a:prstGeom prst="rect">
                      <a:avLst/>
                    </a:prstGeom>
                  </pic:spPr>
                </pic:pic>
              </a:graphicData>
            </a:graphic>
          </wp:anchor>
        </w:drawing>
      </w:r>
    </w:p>
    <w:p>
      <w:pPr>
        <w:widowControl w:val="0"/>
        <w:spacing w:line="360" w:lineRule="auto"/>
        <w:ind w:left="0" w:firstLine="0"/>
        <w:jc w:val="left"/>
        <w:rPr>
          <w:rFonts w:hint="default"/>
          <w:b/>
          <w:bCs/>
          <w:i/>
          <w:iCs/>
          <w:sz w:val="24"/>
          <w:szCs w:val="24"/>
          <w:highlight w:val="white"/>
          <w:u w:val="single"/>
          <w:rtl w:val="0"/>
          <w:lang w:val="en-US"/>
        </w:rPr>
      </w:pPr>
      <w:r>
        <w:rPr>
          <w:rFonts w:hint="default"/>
          <w:b/>
          <w:bCs/>
          <w:i/>
          <w:iCs/>
          <w:sz w:val="24"/>
          <w:szCs w:val="24"/>
          <w:highlight w:val="white"/>
          <w:rtl w:val="0"/>
          <w:lang w:val="en-US"/>
        </w:rPr>
        <w:t xml:space="preserve">3.5 </w:t>
      </w:r>
      <w:r>
        <w:rPr>
          <w:rFonts w:hint="default"/>
          <w:b/>
          <w:bCs/>
          <w:i/>
          <w:iCs/>
          <w:sz w:val="24"/>
          <w:szCs w:val="24"/>
          <w:highlight w:val="white"/>
          <w:u w:val="single"/>
          <w:rtl w:val="0"/>
          <w:lang w:val="en-US"/>
        </w:rPr>
        <w:t>DATA PRE-PROCESSING</w:t>
      </w:r>
    </w:p>
    <w:p>
      <w:pPr>
        <w:widowControl w:val="0"/>
        <w:spacing w:line="360" w:lineRule="auto"/>
        <w:ind w:left="0" w:firstLine="0"/>
        <w:jc w:val="left"/>
        <w:rPr>
          <w:rFonts w:hint="default"/>
          <w:b/>
          <w:bCs/>
          <w:i/>
          <w:iCs/>
          <w:sz w:val="24"/>
          <w:szCs w:val="24"/>
          <w:highlight w:val="white"/>
          <w:u w:val="single"/>
          <w:rtl w:val="0"/>
          <w:lang w:val="en-US"/>
        </w:rPr>
      </w:pPr>
    </w:p>
    <w:p>
      <w:pPr>
        <w:widowControl w:val="0"/>
        <w:spacing w:line="360" w:lineRule="auto"/>
        <w:ind w:left="0" w:firstLine="0"/>
        <w:rPr>
          <w:sz w:val="24"/>
          <w:szCs w:val="24"/>
          <w:highlight w:val="white"/>
        </w:rPr>
      </w:pPr>
      <w:r>
        <w:rPr>
          <w:sz w:val="24"/>
          <w:szCs w:val="24"/>
          <w:highlight w:val="white"/>
          <w:rtl w:val="0"/>
        </w:rPr>
        <w:t>Data processing or data handling is one of the important steps needed to be taken before using the data front he given data set. Data processing is the task of converting data from a given form to a much more usable and desired form i.e. making it more meaningful and informative. Using Machine learning algorithms, mathematical modeling, and statistical knowledge, this entire process can be automated. The output of the process can be in any desired form like graphs,  videos, charts, tables, images, and many more, depending on the task we are performing and the requirements of the machine.</w:t>
      </w:r>
    </w:p>
    <w:p>
      <w:pPr>
        <w:widowControl w:val="0"/>
        <w:spacing w:line="360" w:lineRule="auto"/>
        <w:ind w:left="0" w:firstLine="0"/>
        <w:rPr>
          <w:sz w:val="24"/>
          <w:szCs w:val="24"/>
          <w:highlight w:val="white"/>
        </w:rPr>
      </w:pPr>
      <w:r>
        <w:rPr>
          <w:sz w:val="24"/>
          <w:szCs w:val="24"/>
          <w:highlight w:val="white"/>
          <w:rtl w:val="0"/>
        </w:rPr>
        <w:tab/>
      </w:r>
      <w:r>
        <w:rPr>
          <w:sz w:val="24"/>
          <w:szCs w:val="24"/>
          <w:highlight w:val="white"/>
          <w:rtl w:val="0"/>
        </w:rPr>
        <w:t>The classic steps for data processing are as follows:</w:t>
      </w:r>
    </w:p>
    <w:p>
      <w:pPr>
        <w:widowControl w:val="0"/>
        <w:numPr>
          <w:ilvl w:val="0"/>
          <w:numId w:val="6"/>
        </w:numPr>
        <w:spacing w:line="360" w:lineRule="auto"/>
        <w:ind w:left="1440" w:hanging="360"/>
        <w:rPr>
          <w:sz w:val="24"/>
          <w:szCs w:val="24"/>
          <w:highlight w:val="white"/>
        </w:rPr>
      </w:pPr>
      <w:r>
        <w:rPr>
          <w:sz w:val="24"/>
          <w:szCs w:val="24"/>
          <w:highlight w:val="white"/>
          <w:rtl w:val="0"/>
        </w:rPr>
        <w:t>Collection</w:t>
      </w:r>
    </w:p>
    <w:p>
      <w:pPr>
        <w:widowControl w:val="0"/>
        <w:numPr>
          <w:ilvl w:val="0"/>
          <w:numId w:val="6"/>
        </w:numPr>
        <w:spacing w:line="360" w:lineRule="auto"/>
        <w:ind w:left="1440" w:hanging="360"/>
        <w:rPr>
          <w:sz w:val="24"/>
          <w:szCs w:val="24"/>
          <w:highlight w:val="white"/>
        </w:rPr>
      </w:pPr>
      <w:r>
        <w:rPr>
          <w:sz w:val="24"/>
          <w:szCs w:val="24"/>
          <w:highlight w:val="white"/>
          <w:rtl w:val="0"/>
        </w:rPr>
        <w:t>Preparation</w:t>
      </w:r>
    </w:p>
    <w:p>
      <w:pPr>
        <w:widowControl w:val="0"/>
        <w:numPr>
          <w:ilvl w:val="0"/>
          <w:numId w:val="6"/>
        </w:numPr>
        <w:spacing w:line="360" w:lineRule="auto"/>
        <w:ind w:left="1440" w:hanging="360"/>
        <w:rPr>
          <w:sz w:val="24"/>
          <w:szCs w:val="24"/>
          <w:highlight w:val="white"/>
        </w:rPr>
      </w:pPr>
      <w:r>
        <w:rPr>
          <w:sz w:val="24"/>
          <w:szCs w:val="24"/>
          <w:highlight w:val="white"/>
          <w:rtl w:val="0"/>
        </w:rPr>
        <w:t>Input</w:t>
      </w:r>
    </w:p>
    <w:p>
      <w:pPr>
        <w:widowControl w:val="0"/>
        <w:numPr>
          <w:ilvl w:val="0"/>
          <w:numId w:val="6"/>
        </w:numPr>
        <w:spacing w:line="360" w:lineRule="auto"/>
        <w:ind w:left="1440" w:hanging="360"/>
        <w:rPr>
          <w:sz w:val="24"/>
          <w:szCs w:val="24"/>
          <w:highlight w:val="white"/>
        </w:rPr>
      </w:pPr>
      <w:r>
        <w:rPr>
          <w:sz w:val="24"/>
          <w:szCs w:val="24"/>
          <w:highlight w:val="white"/>
          <w:rtl w:val="0"/>
        </w:rPr>
        <w:t>Processing</w:t>
      </w:r>
    </w:p>
    <w:p>
      <w:pPr>
        <w:widowControl w:val="0"/>
        <w:numPr>
          <w:ilvl w:val="0"/>
          <w:numId w:val="6"/>
        </w:numPr>
        <w:spacing w:line="360" w:lineRule="auto"/>
        <w:ind w:left="1440" w:hanging="360"/>
        <w:rPr>
          <w:sz w:val="24"/>
          <w:szCs w:val="24"/>
          <w:highlight w:val="white"/>
        </w:rPr>
      </w:pPr>
      <w:r>
        <w:rPr>
          <w:sz w:val="24"/>
          <w:szCs w:val="24"/>
          <w:highlight w:val="white"/>
          <w:rtl w:val="0"/>
        </w:rPr>
        <w:t>Output</w:t>
      </w:r>
    </w:p>
    <w:p>
      <w:pPr>
        <w:widowControl w:val="0"/>
        <w:numPr>
          <w:ilvl w:val="0"/>
          <w:numId w:val="6"/>
        </w:numPr>
        <w:spacing w:line="360" w:lineRule="auto"/>
        <w:ind w:left="1440" w:hanging="360"/>
        <w:rPr>
          <w:sz w:val="24"/>
          <w:szCs w:val="24"/>
          <w:highlight w:val="white"/>
        </w:rPr>
      </w:pPr>
      <w:r>
        <w:rPr>
          <w:sz w:val="24"/>
          <w:szCs w:val="24"/>
          <w:highlight w:val="white"/>
          <w:rtl w:val="0"/>
        </w:rPr>
        <w:t>Storage</w:t>
      </w:r>
    </w:p>
    <w:p>
      <w:pPr>
        <w:widowControl w:val="0"/>
        <w:spacing w:line="360" w:lineRule="auto"/>
        <w:ind w:left="0" w:firstLine="0"/>
        <w:rPr>
          <w:sz w:val="24"/>
          <w:szCs w:val="24"/>
          <w:highlight w:val="white"/>
        </w:rPr>
      </w:pPr>
      <w:r>
        <w:rPr>
          <w:sz w:val="24"/>
          <w:szCs w:val="24"/>
          <w:highlight w:val="white"/>
          <w:u w:val="single"/>
          <w:rtl w:val="0"/>
        </w:rPr>
        <w:t>Collection</w:t>
      </w:r>
      <w:r>
        <w:rPr>
          <w:sz w:val="24"/>
          <w:szCs w:val="24"/>
          <w:highlight w:val="white"/>
          <w:rtl w:val="0"/>
        </w:rPr>
        <w:t>:</w:t>
      </w:r>
    </w:p>
    <w:p>
      <w:pPr>
        <w:widowControl w:val="0"/>
        <w:spacing w:line="360" w:lineRule="auto"/>
        <w:ind w:left="0" w:firstLine="0"/>
        <w:rPr>
          <w:sz w:val="24"/>
          <w:szCs w:val="24"/>
          <w:highlight w:val="white"/>
        </w:rPr>
      </w:pPr>
      <w:r>
        <w:rPr>
          <w:sz w:val="24"/>
          <w:szCs w:val="24"/>
          <w:highlight w:val="white"/>
          <w:rtl w:val="0"/>
        </w:rPr>
        <w:tab/>
      </w:r>
      <w:r>
        <w:rPr>
          <w:sz w:val="24"/>
          <w:szCs w:val="24"/>
          <w:highlight w:val="white"/>
          <w:rtl w:val="0"/>
        </w:rPr>
        <w:t>The most crucial step is to have the data of good quality and accuracy. The data we will be using is collected from UCL dataset for airfoil self-noise. Good data ensures that the results of the model are valid and can be trusted upon.</w:t>
      </w:r>
    </w:p>
    <w:p>
      <w:pPr>
        <w:widowControl w:val="0"/>
        <w:spacing w:line="360" w:lineRule="auto"/>
        <w:ind w:left="0" w:firstLine="0"/>
        <w:rPr>
          <w:sz w:val="24"/>
          <w:szCs w:val="24"/>
          <w:highlight w:val="white"/>
        </w:rPr>
      </w:pPr>
    </w:p>
    <w:p>
      <w:pPr>
        <w:widowControl w:val="0"/>
        <w:spacing w:line="360" w:lineRule="auto"/>
        <w:ind w:left="0" w:firstLine="0"/>
        <w:rPr>
          <w:sz w:val="24"/>
          <w:szCs w:val="24"/>
          <w:highlight w:val="white"/>
        </w:rPr>
      </w:pPr>
      <w:r>
        <w:rPr>
          <w:sz w:val="24"/>
          <w:szCs w:val="24"/>
          <w:highlight w:val="white"/>
          <w:u w:val="single"/>
          <w:rtl w:val="0"/>
        </w:rPr>
        <w:t>Preparation</w:t>
      </w:r>
      <w:r>
        <w:rPr>
          <w:sz w:val="24"/>
          <w:szCs w:val="24"/>
          <w:highlight w:val="white"/>
          <w:rtl w:val="0"/>
        </w:rPr>
        <w:t xml:space="preserve">: </w:t>
      </w:r>
    </w:p>
    <w:p>
      <w:pPr>
        <w:bidi w:val="0"/>
        <w:rPr>
          <w:sz w:val="24"/>
          <w:szCs w:val="24"/>
          <w:highlight w:val="white"/>
          <w:rtl w:val="0"/>
        </w:rPr>
      </w:pPr>
    </w:p>
    <w:p>
      <w:pPr>
        <w:bidi w:val="0"/>
        <w:jc w:val="both"/>
        <w:rPr>
          <w:sz w:val="24"/>
          <w:szCs w:val="24"/>
          <w:highlight w:val="white"/>
          <w:rtl w:val="0"/>
        </w:rPr>
      </w:pPr>
    </w:p>
    <w:p>
      <w:pPr>
        <w:bidi w:val="0"/>
        <w:jc w:val="both"/>
        <w:rPr>
          <w:sz w:val="24"/>
          <w:szCs w:val="24"/>
          <w:highlight w:val="white"/>
        </w:rPr>
      </w:pPr>
      <w:r>
        <w:rPr>
          <w:sz w:val="24"/>
          <w:szCs w:val="24"/>
          <w:highlight w:val="white"/>
          <w:rtl w:val="0"/>
        </w:rPr>
        <w:t>The collected data can be in a raw form which can’t be directly fed to the machine. So, this is a process of collecting data sets from different sources, analyzing the data sets and then constructing a new data set for further processing and exploration. This preparation can be performed either manually or from the automatic approach. Data can also be prepared in numeric forms also which would fasten the model’s learning.</w:t>
      </w:r>
    </w:p>
    <w:p>
      <w:pPr>
        <w:widowControl w:val="0"/>
        <w:spacing w:line="360" w:lineRule="auto"/>
        <w:ind w:left="0" w:firstLine="0"/>
        <w:jc w:val="both"/>
        <w:rPr>
          <w:rFonts w:hint="default"/>
          <w:sz w:val="24"/>
          <w:szCs w:val="24"/>
          <w:highlight w:val="white"/>
          <w:rtl w:val="0"/>
          <w:lang w:val="en-US"/>
        </w:rPr>
      </w:pPr>
      <w:r>
        <w:rPr>
          <w:sz w:val="24"/>
          <w:szCs w:val="24"/>
          <w:highlight w:val="white"/>
          <w:rtl w:val="0"/>
        </w:rPr>
        <w:t>For this preparation we have to first check for null values, for our self-noise data set we are lucky that we do not have any null values.</w:t>
      </w:r>
      <w:r>
        <w:rPr>
          <w:rFonts w:hint="default"/>
          <w:sz w:val="24"/>
          <w:szCs w:val="24"/>
          <w:highlight w:val="white"/>
          <w:rtl w:val="0"/>
          <w:lang w:val="en-US"/>
        </w:rPr>
        <w:t xml:space="preserve">                    </w:t>
      </w:r>
    </w:p>
    <w:p>
      <w:pPr>
        <w:widowControl w:val="0"/>
        <w:spacing w:line="360" w:lineRule="auto"/>
        <w:ind w:left="0" w:firstLine="0"/>
        <w:jc w:val="both"/>
        <w:rPr>
          <w:color w:val="273239"/>
          <w:sz w:val="24"/>
          <w:szCs w:val="24"/>
          <w:highlight w:val="white"/>
          <w:rtl w:val="0"/>
        </w:rPr>
      </w:pPr>
      <w:r>
        <w:rPr>
          <w:sz w:val="24"/>
          <w:szCs w:val="24"/>
          <w:highlight w:val="white"/>
          <w:rtl w:val="0"/>
        </w:rPr>
        <w:t xml:space="preserve">We can also see the data frame in a more detailed way in two different ways but </w:t>
      </w:r>
      <w:r>
        <w:rPr>
          <w:rFonts w:hint="default"/>
          <w:sz w:val="24"/>
          <w:szCs w:val="24"/>
          <w:highlight w:val="white"/>
          <w:rtl w:val="0"/>
          <w:lang w:val="en-US"/>
        </w:rPr>
        <w:t xml:space="preserve">he </w:t>
      </w:r>
      <w:r>
        <w:rPr>
          <w:sz w:val="24"/>
          <w:szCs w:val="24"/>
          <w:highlight w:val="white"/>
          <w:rtl w:val="0"/>
        </w:rPr>
        <w:t xml:space="preserve">commands which is shown in fig 3.3 and 3.4,  such as data.head() - which will just give us the generic top values of every column in the data set and also data.describe() - which is used to </w:t>
      </w:r>
      <w:r>
        <w:rPr>
          <w:color w:val="273239"/>
          <w:sz w:val="24"/>
          <w:szCs w:val="24"/>
          <w:highlight w:val="white"/>
          <w:rtl w:val="0"/>
        </w:rPr>
        <w:t>view some basic statistical details like percentile, mean, std etc. of a data frame or a series of numeric values.</w:t>
      </w:r>
    </w:p>
    <w:p>
      <w:pPr>
        <w:widowControl w:val="0"/>
        <w:spacing w:line="360" w:lineRule="auto"/>
        <w:ind w:left="0" w:firstLine="0"/>
        <w:jc w:val="both"/>
        <w:rPr>
          <w:rFonts w:hint="default"/>
          <w:color w:val="273239"/>
          <w:sz w:val="24"/>
          <w:szCs w:val="24"/>
          <w:highlight w:val="white"/>
          <w:rtl w:val="0"/>
          <w:lang w:val="en-US"/>
        </w:rPr>
      </w:pPr>
      <w:r>
        <w:drawing>
          <wp:anchor distT="114300" distB="114300" distL="114300" distR="114300" simplePos="0" relativeHeight="251662336" behindDoc="0" locked="0" layoutInCell="1" allowOverlap="1">
            <wp:simplePos x="0" y="0"/>
            <wp:positionH relativeFrom="column">
              <wp:posOffset>-857885</wp:posOffset>
            </wp:positionH>
            <wp:positionV relativeFrom="paragraph">
              <wp:posOffset>760095</wp:posOffset>
            </wp:positionV>
            <wp:extent cx="7282180" cy="2146935"/>
            <wp:effectExtent l="0" t="0" r="2540" b="1905"/>
            <wp:wrapSquare wrapText="bothSides"/>
            <wp:docPr id="12" name="image12.png"/>
            <wp:cNvGraphicFramePr/>
            <a:graphic xmlns:a="http://schemas.openxmlformats.org/drawingml/2006/main">
              <a:graphicData uri="http://schemas.openxmlformats.org/drawingml/2006/picture">
                <pic:pic xmlns:pic="http://schemas.openxmlformats.org/drawingml/2006/picture">
                  <pic:nvPicPr>
                    <pic:cNvPr id="12" name="image12.png"/>
                    <pic:cNvPicPr preferRelativeResize="0"/>
                  </pic:nvPicPr>
                  <pic:blipFill>
                    <a:blip r:embed="rId14"/>
                    <a:srcRect/>
                    <a:stretch>
                      <a:fillRect/>
                    </a:stretch>
                  </pic:blipFill>
                  <pic:spPr>
                    <a:xfrm>
                      <a:off x="0" y="0"/>
                      <a:ext cx="7282180" cy="2146935"/>
                    </a:xfrm>
                    <a:prstGeom prst="rect">
                      <a:avLst/>
                    </a:prstGeom>
                  </pic:spPr>
                </pic:pic>
              </a:graphicData>
            </a:graphic>
          </wp:anchor>
        </w:drawing>
      </w:r>
    </w:p>
    <w:p>
      <w:pPr>
        <w:widowControl w:val="0"/>
        <w:spacing w:line="360" w:lineRule="auto"/>
        <w:ind w:left="0" w:firstLine="0"/>
        <w:jc w:val="left"/>
        <w:rPr>
          <w:rFonts w:hint="default"/>
          <w:b/>
          <w:bCs/>
          <w:i/>
          <w:iCs/>
          <w:sz w:val="24"/>
          <w:szCs w:val="24"/>
          <w:highlight w:val="white"/>
          <w:u w:val="single"/>
          <w:rtl w:val="0"/>
          <w:lang w:val="en-US"/>
        </w:rPr>
      </w:pPr>
    </w:p>
    <w:p>
      <w:pPr>
        <w:widowControl w:val="0"/>
        <w:pBdr>
          <w:top w:val="single" w:color="auto" w:sz="4" w:space="0"/>
          <w:left w:val="single" w:color="auto" w:sz="4" w:space="0"/>
          <w:bottom w:val="single" w:color="auto" w:sz="4" w:space="0"/>
          <w:right w:val="single" w:color="auto" w:sz="4" w:space="0"/>
        </w:pBdr>
        <w:spacing w:line="360" w:lineRule="auto"/>
        <w:ind w:left="0" w:firstLine="2401" w:firstLineChars="1000"/>
        <w:jc w:val="left"/>
        <w:rPr>
          <w:b/>
          <w:i/>
          <w:color w:val="273239"/>
          <w:sz w:val="24"/>
          <w:szCs w:val="24"/>
          <w:highlight w:val="white"/>
          <w:rtl w:val="0"/>
        </w:rPr>
      </w:pPr>
      <w:r>
        <w:rPr>
          <w:b/>
          <w:i/>
          <w:color w:val="273239"/>
          <w:sz w:val="24"/>
          <w:szCs w:val="24"/>
          <w:highlight w:val="white"/>
          <w:rtl w:val="0"/>
        </w:rPr>
        <w:t>Fig 3.3: result of data.head()</w:t>
      </w:r>
      <w:bookmarkStart w:id="1" w:name="_GoBack"/>
      <w:bookmarkEnd w:id="1"/>
    </w:p>
    <w:p>
      <w:pPr>
        <w:widowControl w:val="0"/>
        <w:spacing w:line="360" w:lineRule="auto"/>
        <w:ind w:left="0" w:firstLine="2401" w:firstLineChars="1000"/>
        <w:jc w:val="left"/>
        <w:rPr>
          <w:b/>
          <w:i/>
          <w:color w:val="273239"/>
          <w:sz w:val="24"/>
          <w:szCs w:val="24"/>
          <w:highlight w:val="white"/>
          <w:rtl w:val="0"/>
        </w:rPr>
      </w:pPr>
    </w:p>
    <w:p>
      <w:pPr>
        <w:widowControl w:val="0"/>
        <w:spacing w:line="360" w:lineRule="auto"/>
        <w:ind w:left="0" w:firstLine="2401" w:firstLineChars="1000"/>
        <w:jc w:val="left"/>
        <w:rPr>
          <w:b/>
          <w:i/>
          <w:color w:val="273239"/>
          <w:sz w:val="24"/>
          <w:szCs w:val="24"/>
          <w:highlight w:val="white"/>
          <w:rtl w:val="0"/>
        </w:rPr>
      </w:pPr>
    </w:p>
    <w:p>
      <w:pPr>
        <w:widowControl w:val="0"/>
        <w:spacing w:line="360" w:lineRule="auto"/>
        <w:ind w:left="0" w:firstLine="0"/>
        <w:jc w:val="center"/>
        <w:rPr>
          <w:b/>
          <w:i/>
          <w:color w:val="273239"/>
          <w:sz w:val="24"/>
          <w:szCs w:val="24"/>
          <w:highlight w:val="white"/>
        </w:rPr>
      </w:pPr>
      <w:r>
        <w:rPr>
          <w:b/>
          <w:i/>
          <w:color w:val="273239"/>
          <w:sz w:val="24"/>
          <w:szCs w:val="24"/>
          <w:highlight w:val="white"/>
          <w:rtl w:val="0"/>
        </w:rPr>
        <w:t>Fig 3.4: result of data.describe()</w:t>
      </w:r>
      <w:r>
        <w:drawing>
          <wp:anchor distT="114300" distB="114300" distL="114300" distR="114300" simplePos="0" relativeHeight="251663360" behindDoc="0" locked="0" layoutInCell="1" allowOverlap="1">
            <wp:simplePos x="0" y="0"/>
            <wp:positionH relativeFrom="column">
              <wp:posOffset>-856615</wp:posOffset>
            </wp:positionH>
            <wp:positionV relativeFrom="paragraph">
              <wp:posOffset>257175</wp:posOffset>
            </wp:positionV>
            <wp:extent cx="7286625" cy="2628900"/>
            <wp:effectExtent l="0" t="0" r="13335" b="7620"/>
            <wp:wrapSquare wrapText="bothSides"/>
            <wp:docPr id="9" name="image10.png"/>
            <wp:cNvGraphicFramePr/>
            <a:graphic xmlns:a="http://schemas.openxmlformats.org/drawingml/2006/main">
              <a:graphicData uri="http://schemas.openxmlformats.org/drawingml/2006/picture">
                <pic:pic xmlns:pic="http://schemas.openxmlformats.org/drawingml/2006/picture">
                  <pic:nvPicPr>
                    <pic:cNvPr id="9" name="image10.png"/>
                    <pic:cNvPicPr preferRelativeResize="0"/>
                  </pic:nvPicPr>
                  <pic:blipFill>
                    <a:blip r:embed="rId15"/>
                    <a:srcRect/>
                    <a:stretch>
                      <a:fillRect/>
                    </a:stretch>
                  </pic:blipFill>
                  <pic:spPr>
                    <a:xfrm>
                      <a:off x="0" y="0"/>
                      <a:ext cx="7286625" cy="2628900"/>
                    </a:xfrm>
                    <a:prstGeom prst="rect">
                      <a:avLst/>
                    </a:prstGeom>
                  </pic:spPr>
                </pic:pic>
              </a:graphicData>
            </a:graphic>
          </wp:anchor>
        </w:drawing>
      </w:r>
    </w:p>
    <w:p>
      <w:pPr>
        <w:widowControl w:val="0"/>
        <w:spacing w:line="360" w:lineRule="auto"/>
        <w:ind w:left="0" w:firstLine="0"/>
        <w:rPr>
          <w:sz w:val="24"/>
          <w:szCs w:val="24"/>
          <w:highlight w:val="white"/>
          <w:rtl w:val="0"/>
        </w:rPr>
      </w:pPr>
    </w:p>
    <w:p>
      <w:pPr>
        <w:widowControl w:val="0"/>
        <w:spacing w:line="360" w:lineRule="auto"/>
        <w:ind w:left="0" w:firstLine="0"/>
        <w:rPr>
          <w:sz w:val="24"/>
          <w:szCs w:val="24"/>
          <w:highlight w:val="white"/>
          <w:rtl w:val="0"/>
        </w:rPr>
      </w:pPr>
    </w:p>
    <w:p>
      <w:pPr>
        <w:widowControl w:val="0"/>
        <w:spacing w:line="360" w:lineRule="auto"/>
        <w:ind w:left="0" w:firstLine="0"/>
        <w:rPr>
          <w:sz w:val="24"/>
          <w:szCs w:val="24"/>
          <w:highlight w:val="white"/>
          <w:rtl w:val="0"/>
        </w:rPr>
      </w:pPr>
    </w:p>
    <w:p>
      <w:pPr>
        <w:widowControl w:val="0"/>
        <w:spacing w:line="360" w:lineRule="auto"/>
        <w:ind w:left="0" w:firstLine="0"/>
        <w:rPr>
          <w:sz w:val="24"/>
          <w:szCs w:val="24"/>
          <w:highlight w:val="white"/>
          <w:rtl w:val="0"/>
        </w:rPr>
      </w:pPr>
    </w:p>
    <w:p>
      <w:pPr>
        <w:widowControl w:val="0"/>
        <w:spacing w:line="360" w:lineRule="auto"/>
        <w:ind w:left="0" w:firstLine="0"/>
        <w:rPr>
          <w:sz w:val="24"/>
          <w:szCs w:val="24"/>
          <w:highlight w:val="white"/>
          <w:rtl w:val="0"/>
        </w:rPr>
      </w:pPr>
    </w:p>
    <w:p>
      <w:pPr>
        <w:widowControl w:val="0"/>
        <w:spacing w:line="360" w:lineRule="auto"/>
        <w:ind w:left="0" w:firstLine="0"/>
        <w:rPr>
          <w:sz w:val="24"/>
          <w:szCs w:val="24"/>
          <w:highlight w:val="white"/>
        </w:rPr>
      </w:pPr>
      <w:r>
        <w:rPr>
          <w:sz w:val="24"/>
          <w:szCs w:val="24"/>
          <w:highlight w:val="white"/>
          <w:rtl w:val="0"/>
        </w:rPr>
        <w:t xml:space="preserve">Example for preparing the data if you had null values or other irrelevant data entries in the data set, fig 3.5 and 3.6 describes the code for the data prep work for null values: </w:t>
      </w:r>
    </w:p>
    <w:p>
      <w:pPr>
        <w:widowControl w:val="0"/>
        <w:spacing w:line="360" w:lineRule="auto"/>
        <w:ind w:left="0" w:firstLine="720"/>
        <w:rPr>
          <w:sz w:val="24"/>
          <w:szCs w:val="24"/>
          <w:highlight w:val="white"/>
        </w:rPr>
      </w:pPr>
      <w:r>
        <w:rPr>
          <w:sz w:val="24"/>
          <w:szCs w:val="24"/>
          <w:highlight w:val="white"/>
          <w:rtl w:val="0"/>
        </w:rPr>
        <w:t xml:space="preserve">            I have encountered a scenario for another data set where they had to remove the null values, or there were some other values entered in the data instead of null values like “?” and we had to replace those with null values and finally remove those null values. We can replace the continuous variables into some integer type if those variables are finite, like in the below example fig 3.4, for the race column there were finite number of variables such as ‘black’, ‘asian’, ‘other’ etc, they were replaced with finite integers 0, 1, 2, 3, etc respectively.</w:t>
      </w:r>
    </w:p>
    <w:p>
      <w:pPr>
        <w:widowControl w:val="0"/>
        <w:spacing w:line="360" w:lineRule="auto"/>
        <w:ind w:firstLine="720"/>
        <w:jc w:val="center"/>
        <w:rPr>
          <w:b/>
          <w:i/>
          <w:sz w:val="24"/>
          <w:szCs w:val="24"/>
          <w:highlight w:val="white"/>
        </w:rPr>
      </w:pPr>
      <w:r>
        <w:rPr>
          <w:b/>
          <w:i/>
          <w:sz w:val="24"/>
          <w:szCs w:val="24"/>
          <w:highlight w:val="white"/>
          <w:rtl w:val="0"/>
        </w:rPr>
        <w:t>Fig 3.5 &amp; 3.6: Example code for the prep-work of data set with null values</w:t>
      </w:r>
      <w:r>
        <w:drawing>
          <wp:anchor distT="114300" distB="114300" distL="114300" distR="114300" simplePos="0" relativeHeight="251664384" behindDoc="0" locked="0" layoutInCell="1" allowOverlap="1">
            <wp:simplePos x="0" y="0"/>
            <wp:positionH relativeFrom="column">
              <wp:posOffset>-1056640</wp:posOffset>
            </wp:positionH>
            <wp:positionV relativeFrom="paragraph">
              <wp:posOffset>142875</wp:posOffset>
            </wp:positionV>
            <wp:extent cx="7827645" cy="2464435"/>
            <wp:effectExtent l="0" t="0" r="5715" b="4445"/>
            <wp:wrapSquare wrapText="bothSides"/>
            <wp:docPr id="15" name="image4.png"/>
            <wp:cNvGraphicFramePr/>
            <a:graphic xmlns:a="http://schemas.openxmlformats.org/drawingml/2006/main">
              <a:graphicData uri="http://schemas.openxmlformats.org/drawingml/2006/picture">
                <pic:pic xmlns:pic="http://schemas.openxmlformats.org/drawingml/2006/picture">
                  <pic:nvPicPr>
                    <pic:cNvPr id="15" name="image4.png"/>
                    <pic:cNvPicPr preferRelativeResize="0"/>
                  </pic:nvPicPr>
                  <pic:blipFill>
                    <a:blip r:embed="rId16"/>
                    <a:srcRect/>
                    <a:stretch>
                      <a:fillRect/>
                    </a:stretch>
                  </pic:blipFill>
                  <pic:spPr>
                    <a:xfrm>
                      <a:off x="0" y="0"/>
                      <a:ext cx="7827422" cy="2464723"/>
                    </a:xfrm>
                    <a:prstGeom prst="rect">
                      <a:avLst/>
                    </a:prstGeom>
                  </pic:spPr>
                </pic:pic>
              </a:graphicData>
            </a:graphic>
          </wp:anchor>
        </w:drawing>
      </w:r>
      <w:r>
        <w:drawing>
          <wp:anchor distT="114300" distB="114300" distL="114300" distR="114300" simplePos="0" relativeHeight="251664384" behindDoc="0" locked="0" layoutInCell="1" allowOverlap="1">
            <wp:simplePos x="0" y="0"/>
            <wp:positionH relativeFrom="column">
              <wp:posOffset>-1056640</wp:posOffset>
            </wp:positionH>
            <wp:positionV relativeFrom="paragraph">
              <wp:posOffset>2543175</wp:posOffset>
            </wp:positionV>
            <wp:extent cx="7745730" cy="2324735"/>
            <wp:effectExtent l="0" t="0" r="11430" b="6985"/>
            <wp:wrapSquare wrapText="bothSides"/>
            <wp:docPr id="16" name="image8.png"/>
            <wp:cNvGraphicFramePr/>
            <a:graphic xmlns:a="http://schemas.openxmlformats.org/drawingml/2006/main">
              <a:graphicData uri="http://schemas.openxmlformats.org/drawingml/2006/picture">
                <pic:pic xmlns:pic="http://schemas.openxmlformats.org/drawingml/2006/picture">
                  <pic:nvPicPr>
                    <pic:cNvPr id="16" name="image8.png"/>
                    <pic:cNvPicPr preferRelativeResize="0"/>
                  </pic:nvPicPr>
                  <pic:blipFill>
                    <a:blip r:embed="rId17"/>
                    <a:srcRect/>
                    <a:stretch>
                      <a:fillRect/>
                    </a:stretch>
                  </pic:blipFill>
                  <pic:spPr>
                    <a:xfrm>
                      <a:off x="0" y="0"/>
                      <a:ext cx="7745921" cy="2324674"/>
                    </a:xfrm>
                    <a:prstGeom prst="rect">
                      <a:avLst/>
                    </a:prstGeom>
                  </pic:spPr>
                </pic:pic>
              </a:graphicData>
            </a:graphic>
          </wp:anchor>
        </w:drawing>
      </w:r>
    </w:p>
    <w:p>
      <w:pPr>
        <w:widowControl w:val="0"/>
        <w:spacing w:line="360" w:lineRule="auto"/>
        <w:ind w:firstLine="720"/>
        <w:rPr>
          <w:b/>
          <w:i/>
          <w:sz w:val="24"/>
          <w:szCs w:val="24"/>
          <w:highlight w:val="white"/>
        </w:rPr>
      </w:pPr>
    </w:p>
    <w:p>
      <w:pPr>
        <w:widowControl w:val="0"/>
        <w:spacing w:line="360" w:lineRule="auto"/>
        <w:ind w:left="0" w:firstLine="0"/>
        <w:jc w:val="left"/>
        <w:rPr>
          <w:sz w:val="24"/>
          <w:szCs w:val="24"/>
          <w:highlight w:val="white"/>
        </w:rPr>
      </w:pPr>
      <w:r>
        <w:rPr>
          <w:sz w:val="24"/>
          <w:szCs w:val="24"/>
          <w:highlight w:val="white"/>
          <w:rtl w:val="0"/>
        </w:rPr>
        <w:t>The above images describe the code for the example data set which will have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color w:val="212529"/>
          <w:sz w:val="24"/>
          <w:szCs w:val="24"/>
          <w:highlight w:val="white"/>
          <w:rtl w:val="0"/>
          <w:lang w:val="en-US"/>
        </w:rPr>
      </w:pPr>
    </w:p>
    <w:p>
      <w:pPr>
        <w:widowControl w:val="0"/>
        <w:spacing w:line="360" w:lineRule="auto"/>
        <w:ind w:firstLine="720"/>
        <w:rPr>
          <w:sz w:val="24"/>
          <w:szCs w:val="24"/>
          <w:highlight w:val="white"/>
        </w:rPr>
      </w:pPr>
      <w:r>
        <w:rPr>
          <w:sz w:val="24"/>
          <w:szCs w:val="24"/>
          <w:highlight w:val="white"/>
          <w:rtl w:val="0"/>
        </w:rPr>
        <w:t>irrelevant entries. The “?” or the repeating values are converted into integer type values, as the repeating entries are in char and if they were in respective int type format then it will be easier to understand and handle the data.</w:t>
      </w:r>
    </w:p>
    <w:p>
      <w:pPr>
        <w:widowControl w:val="0"/>
        <w:spacing w:line="360" w:lineRule="auto"/>
        <w:ind w:firstLine="720"/>
        <w:rPr>
          <w:sz w:val="24"/>
          <w:szCs w:val="24"/>
          <w:highlight w:val="white"/>
        </w:rPr>
      </w:pPr>
    </w:p>
    <w:p>
      <w:pPr>
        <w:widowControl w:val="0"/>
        <w:spacing w:line="360" w:lineRule="auto"/>
        <w:ind w:firstLine="720"/>
        <w:rPr>
          <w:sz w:val="24"/>
          <w:szCs w:val="24"/>
          <w:highlight w:val="white"/>
        </w:rPr>
      </w:pPr>
      <w:r>
        <w:rPr>
          <w:sz w:val="24"/>
          <w:szCs w:val="24"/>
          <w:highlight w:val="white"/>
          <w:rtl w:val="0"/>
        </w:rPr>
        <w:t>The above was the case of an example data set, but our current data set doesn’t have any of these complexities and was very simple to handle. To check if there are null values a simple function can be used: data.isna().sum(), this will print the sum of the null values in every column, as we can see in fig 3.7, there are no null values so we can proceed with the preparation.</w:t>
      </w:r>
    </w:p>
    <w:p>
      <w:pPr>
        <w:widowControl w:val="0"/>
        <w:spacing w:line="360" w:lineRule="auto"/>
        <w:ind w:firstLine="720"/>
        <w:rPr>
          <w:sz w:val="24"/>
          <w:szCs w:val="24"/>
          <w:highlight w:val="white"/>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Pr>
      </w:pPr>
      <w:r>
        <w:rPr>
          <w:sz w:val="24"/>
          <w:szCs w:val="24"/>
          <w:highlight w:val="white"/>
        </w:rPr>
        <w:drawing>
          <wp:inline distT="114300" distB="114300" distL="114300" distR="114300">
            <wp:extent cx="4221480" cy="2132330"/>
            <wp:effectExtent l="0" t="0" r="0" b="1270"/>
            <wp:docPr id="20" name="image21.png"/>
            <wp:cNvGraphicFramePr/>
            <a:graphic xmlns:a="http://schemas.openxmlformats.org/drawingml/2006/main">
              <a:graphicData uri="http://schemas.openxmlformats.org/drawingml/2006/picture">
                <pic:pic xmlns:pic="http://schemas.openxmlformats.org/drawingml/2006/picture">
                  <pic:nvPicPr>
                    <pic:cNvPr id="20" name="image21.png"/>
                    <pic:cNvPicPr preferRelativeResize="0"/>
                  </pic:nvPicPr>
                  <pic:blipFill>
                    <a:blip r:embed="rId18"/>
                    <a:srcRect/>
                    <a:stretch>
                      <a:fillRect/>
                    </a:stretch>
                  </pic:blipFill>
                  <pic:spPr>
                    <a:xfrm>
                      <a:off x="0" y="0"/>
                      <a:ext cx="4221671" cy="2132823"/>
                    </a:xfrm>
                    <a:prstGeom prst="rect">
                      <a:avLst/>
                    </a:prstGeom>
                  </pic:spPr>
                </pic:pic>
              </a:graphicData>
            </a:graphic>
          </wp:inline>
        </w:drawing>
      </w:r>
    </w:p>
    <w:p>
      <w:pPr>
        <w:widowControl w:val="0"/>
        <w:spacing w:line="360" w:lineRule="auto"/>
        <w:ind w:left="0" w:firstLine="0"/>
        <w:jc w:val="center"/>
        <w:rPr>
          <w:b/>
          <w:i/>
          <w:sz w:val="24"/>
          <w:szCs w:val="24"/>
          <w:highlight w:val="white"/>
        </w:rPr>
      </w:pPr>
      <w:r>
        <w:rPr>
          <w:b/>
          <w:i/>
          <w:sz w:val="24"/>
          <w:szCs w:val="24"/>
          <w:highlight w:val="white"/>
          <w:rtl w:val="0"/>
        </w:rPr>
        <w:t>Fig 3.7: result of the print statement “data.isna().sum()” for checking null values</w:t>
      </w:r>
    </w:p>
    <w:p>
      <w:pPr>
        <w:widowControl w:val="0"/>
        <w:spacing w:line="360" w:lineRule="auto"/>
        <w:ind w:left="0" w:firstLine="0"/>
        <w:rPr>
          <w:sz w:val="24"/>
          <w:szCs w:val="24"/>
          <w:highlight w:val="white"/>
        </w:rPr>
      </w:pPr>
    </w:p>
    <w:p>
      <w:pPr>
        <w:widowControl w:val="0"/>
        <w:spacing w:line="360" w:lineRule="auto"/>
        <w:ind w:left="0" w:firstLine="0"/>
        <w:rPr>
          <w:sz w:val="24"/>
          <w:szCs w:val="24"/>
          <w:highlight w:val="white"/>
        </w:rPr>
      </w:pPr>
      <w:r>
        <w:rPr>
          <w:sz w:val="24"/>
          <w:szCs w:val="24"/>
          <w:highlight w:val="white"/>
          <w:u w:val="single"/>
          <w:rtl w:val="0"/>
        </w:rPr>
        <w:t>Input</w:t>
      </w:r>
      <w:r>
        <w:rPr>
          <w:sz w:val="24"/>
          <w:szCs w:val="24"/>
          <w:highlight w:val="white"/>
          <w:rtl w:val="0"/>
        </w:rPr>
        <w:t xml:space="preserve">: </w:t>
      </w:r>
    </w:p>
    <w:p>
      <w:pPr>
        <w:widowControl w:val="0"/>
        <w:spacing w:line="360" w:lineRule="auto"/>
        <w:ind w:left="0" w:firstLine="720"/>
        <w:rPr>
          <w:sz w:val="24"/>
          <w:szCs w:val="24"/>
          <w:highlight w:val="white"/>
        </w:rPr>
      </w:pPr>
      <w:r>
        <w:rPr>
          <w:sz w:val="24"/>
          <w:szCs w:val="24"/>
          <w:highlight w:val="white"/>
          <w:rtl w:val="0"/>
        </w:rPr>
        <w:t>Now the prepared data can be in the form that may not be machine-readable, so to convert this data to the readable form, some conversion algorithms are needed. For this task to be executed, high computation and accuracy is needed.</w:t>
      </w:r>
    </w:p>
    <w:p>
      <w:pPr>
        <w:widowControl w:val="0"/>
        <w:spacing w:line="360" w:lineRule="auto"/>
        <w:ind w:left="0" w:firstLine="720"/>
        <w:rPr>
          <w:sz w:val="24"/>
          <w:szCs w:val="24"/>
          <w:highlight w:val="white"/>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r>
        <w:rPr>
          <w:sz w:val="24"/>
          <w:szCs w:val="24"/>
          <w:highlight w:val="white"/>
          <w:rtl w:val="0"/>
        </w:rPr>
        <w:t>For our self-noise data set we will now divide the dataframe into two parts, one with all the columns we know of the data to the other with the column of values for which we have to make the prediction. As stated in chapter 3.1 there are 6 columns in which the first five describe the means of the noise production and for the last column we have to predict the values.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widowControl w:val="0"/>
        <w:spacing w:line="360" w:lineRule="auto"/>
        <w:ind w:left="0" w:firstLine="720"/>
        <w:rPr>
          <w:sz w:val="24"/>
          <w:szCs w:val="24"/>
          <w:highlight w:val="white"/>
        </w:rPr>
      </w:pPr>
      <w:r>
        <w:rPr>
          <w:sz w:val="24"/>
          <w:szCs w:val="24"/>
          <w:highlight w:val="white"/>
          <w:rtl w:val="0"/>
        </w:rPr>
        <w:t>So as my data set contains data of data types such as int64, float64, bool, I made the code as in fig 3.8, to obtain the column values of the respective data types I have manually given and also separate them from the last column values.</w:t>
      </w:r>
    </w:p>
    <w:p>
      <w:pPr>
        <w:widowControl w:val="0"/>
        <w:spacing w:line="360" w:lineRule="auto"/>
        <w:ind w:left="0" w:firstLine="720"/>
        <w:rPr>
          <w:sz w:val="24"/>
          <w:szCs w:val="24"/>
          <w:highlight w:val="white"/>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highlight w:val="whit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highlight w:val="whit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highlight w:val="white"/>
          <w:rtl w:val="0"/>
          <w:lang w:val="en-US"/>
        </w:rPr>
      </w:pPr>
    </w:p>
    <w:p>
      <w:pPr>
        <w:widowControl w:val="0"/>
        <w:spacing w:line="360" w:lineRule="auto"/>
        <w:ind w:left="0" w:firstLine="0"/>
        <w:jc w:val="left"/>
        <w:rPr>
          <w:b/>
          <w:i/>
          <w:sz w:val="24"/>
          <w:szCs w:val="24"/>
          <w:highlight w:val="white"/>
        </w:rPr>
      </w:pPr>
      <w:r>
        <w:drawing>
          <wp:anchor distT="114300" distB="114300" distL="114300" distR="114300" simplePos="0" relativeHeight="251665408" behindDoc="0" locked="0" layoutInCell="1" allowOverlap="1">
            <wp:simplePos x="0" y="0"/>
            <wp:positionH relativeFrom="column">
              <wp:posOffset>-781685</wp:posOffset>
            </wp:positionH>
            <wp:positionV relativeFrom="paragraph">
              <wp:posOffset>274320</wp:posOffset>
            </wp:positionV>
            <wp:extent cx="6999605" cy="1844040"/>
            <wp:effectExtent l="0" t="0" r="10795" b="0"/>
            <wp:wrapSquare wrapText="bothSides"/>
            <wp:docPr id="18" name="image3.png"/>
            <wp:cNvGraphicFramePr/>
            <a:graphic xmlns:a="http://schemas.openxmlformats.org/drawingml/2006/main">
              <a:graphicData uri="http://schemas.openxmlformats.org/drawingml/2006/picture">
                <pic:pic xmlns:pic="http://schemas.openxmlformats.org/drawingml/2006/picture">
                  <pic:nvPicPr>
                    <pic:cNvPr id="18" name="image3.png"/>
                    <pic:cNvPicPr preferRelativeResize="0"/>
                  </pic:nvPicPr>
                  <pic:blipFill>
                    <a:blip r:embed="rId19"/>
                    <a:srcRect/>
                    <a:stretch>
                      <a:fillRect/>
                    </a:stretch>
                  </pic:blipFill>
                  <pic:spPr>
                    <a:xfrm>
                      <a:off x="0" y="0"/>
                      <a:ext cx="6999605" cy="1843850"/>
                    </a:xfrm>
                    <a:prstGeom prst="rect">
                      <a:avLst/>
                    </a:prstGeom>
                  </pic:spPr>
                </pic:pic>
              </a:graphicData>
            </a:graphic>
          </wp:anchor>
        </w:drawing>
      </w:r>
      <w:r>
        <w:rPr>
          <w:b/>
          <w:i/>
          <w:sz w:val="24"/>
          <w:szCs w:val="24"/>
          <w:highlight w:val="white"/>
          <w:rtl w:val="0"/>
        </w:rPr>
        <w:t>Fig 3.8: code for splitting dataframe into two parts based on the column values</w:t>
      </w:r>
    </w:p>
    <w:p>
      <w:pPr>
        <w:widowControl w:val="0"/>
        <w:spacing w:line="360" w:lineRule="auto"/>
        <w:ind w:left="0" w:firstLine="0"/>
        <w:rPr>
          <w:color w:val="273239"/>
          <w:sz w:val="24"/>
          <w:szCs w:val="24"/>
          <w:highlight w:val="white"/>
        </w:rPr>
      </w:pPr>
    </w:p>
    <w:p>
      <w:pPr>
        <w:widowControl w:val="0"/>
        <w:spacing w:line="360" w:lineRule="auto"/>
        <w:ind w:left="0" w:firstLine="0"/>
        <w:rPr>
          <w:sz w:val="24"/>
          <w:szCs w:val="24"/>
          <w:highlight w:val="white"/>
        </w:rPr>
      </w:pPr>
      <w:r>
        <w:rPr>
          <w:sz w:val="24"/>
          <w:szCs w:val="24"/>
          <w:highlight w:val="white"/>
          <w:u w:val="single"/>
          <w:rtl w:val="0"/>
        </w:rPr>
        <w:t>Processing</w:t>
      </w:r>
      <w:r>
        <w:rPr>
          <w:sz w:val="24"/>
          <w:szCs w:val="24"/>
          <w:highlight w:val="white"/>
          <w:rtl w:val="0"/>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highlight w:val="white"/>
          <w:rtl w:val="0"/>
          <w:lang w:val="en-US"/>
        </w:rPr>
      </w:pPr>
      <w:r>
        <w:rPr>
          <w:sz w:val="24"/>
          <w:szCs w:val="24"/>
          <w:highlight w:val="white"/>
          <w:rtl w:val="0"/>
        </w:rPr>
        <w:tab/>
      </w:r>
      <w:r>
        <w:rPr>
          <w:sz w:val="24"/>
          <w:szCs w:val="24"/>
          <w:highlight w:val="white"/>
          <w:rtl w:val="0"/>
        </w:rPr>
        <w:t>In this stage, results are procured by the machine in a meaningful manner which can be inferred easily by the user. Output can be in the form of reports, graphs, videos, etc. We will go through this phase in the next part</w:t>
      </w:r>
      <w:r>
        <w:rPr>
          <w:rFonts w:hint="default"/>
          <w:sz w:val="24"/>
          <w:szCs w:val="24"/>
          <w:highlight w:val="white"/>
          <w:rtl w:val="0"/>
          <w:lang w:val="en-US"/>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i/>
          <w:sz w:val="24"/>
          <w:szCs w:val="24"/>
          <w:highlight w:val="white"/>
          <w:u w:val="single"/>
          <w:rtl w:val="0"/>
          <w:lang w:val="en-US"/>
        </w:rPr>
      </w:pPr>
      <w:r>
        <w:rPr>
          <w:b/>
          <w:i/>
          <w:sz w:val="24"/>
          <w:szCs w:val="24"/>
          <w:highlight w:val="white"/>
          <w:rtl w:val="0"/>
        </w:rPr>
        <w:t>3.</w:t>
      </w:r>
      <w:r>
        <w:rPr>
          <w:rFonts w:hint="default"/>
          <w:b/>
          <w:i/>
          <w:sz w:val="24"/>
          <w:szCs w:val="24"/>
          <w:highlight w:val="white"/>
          <w:rtl w:val="0"/>
          <w:lang w:val="en-US"/>
        </w:rPr>
        <w:t>6</w:t>
      </w:r>
      <w:r>
        <w:rPr>
          <w:b/>
          <w:i/>
          <w:sz w:val="24"/>
          <w:szCs w:val="24"/>
          <w:highlight w:val="white"/>
          <w:rtl w:val="0"/>
        </w:rPr>
        <w:t xml:space="preserve"> </w:t>
      </w:r>
      <w:r>
        <w:rPr>
          <w:rFonts w:hint="default"/>
          <w:b/>
          <w:i/>
          <w:sz w:val="24"/>
          <w:szCs w:val="24"/>
          <w:highlight w:val="white"/>
          <w:u w:val="single"/>
          <w:rtl w:val="0"/>
          <w:lang w:val="en-US"/>
        </w:rPr>
        <w:t>SPLITTING DATA  FOR  TRAINING AND TESTING.</w:t>
      </w:r>
    </w:p>
    <w:p>
      <w:pPr>
        <w:widowControl w:val="0"/>
        <w:spacing w:line="360" w:lineRule="auto"/>
        <w:ind w:left="0" w:firstLine="0"/>
        <w:rPr>
          <w:sz w:val="24"/>
          <w:szCs w:val="24"/>
          <w:highlight w:val="white"/>
        </w:rPr>
      </w:pPr>
      <w:r>
        <w:rPr>
          <w:sz w:val="24"/>
          <w:szCs w:val="24"/>
          <w:highlight w:val="white"/>
          <w:rtl w:val="0"/>
        </w:rPr>
        <w:t>As already discussed in chapter 3.</w:t>
      </w:r>
      <w:r>
        <w:rPr>
          <w:rFonts w:hint="default"/>
          <w:sz w:val="24"/>
          <w:szCs w:val="24"/>
          <w:highlight w:val="white"/>
          <w:rtl w:val="0"/>
          <w:lang w:val="en-US"/>
        </w:rPr>
        <w:t>3</w:t>
      </w:r>
      <w:r>
        <w:rPr>
          <w:sz w:val="24"/>
          <w:szCs w:val="24"/>
          <w:highlight w:val="white"/>
          <w:rtl w:val="0"/>
        </w:rPr>
        <w:t xml:space="preserve">, we will use train_test_split that is imported from the model_selection of sklearn library. We have already discussed about the model_selection module and its use, now we will understand about the train_test_split function: </w:t>
      </w:r>
    </w:p>
    <w:p>
      <w:pPr>
        <w:widowControl w:val="0"/>
        <w:spacing w:line="360" w:lineRule="auto"/>
        <w:ind w:left="0" w:firstLine="0"/>
        <w:rPr>
          <w:sz w:val="24"/>
          <w:szCs w:val="24"/>
          <w:highlight w:val="white"/>
        </w:rPr>
      </w:pPr>
      <w:r>
        <w:rPr>
          <w:sz w:val="24"/>
          <w:szCs w:val="24"/>
          <w:highlight w:val="white"/>
          <w:rtl w:val="0"/>
        </w:rPr>
        <w:tab/>
      </w:r>
      <w:r>
        <w:rPr>
          <w:sz w:val="24"/>
          <w:szCs w:val="24"/>
          <w:highlight w:val="white"/>
          <w:rtl w:val="0"/>
        </w:rPr>
        <w:t>Sklearn train_test_split has several parameters. A basic example of syntax will look like: [ train_test_split(X, y, train_size = 0.*, test_size = 0.*,  random_state = *) ].</w:t>
      </w:r>
    </w:p>
    <w:p>
      <w:pPr>
        <w:widowControl w:val="0"/>
        <w:numPr>
          <w:ilvl w:val="0"/>
          <w:numId w:val="7"/>
        </w:numPr>
        <w:spacing w:line="360" w:lineRule="auto"/>
        <w:ind w:left="1440" w:hanging="360"/>
        <w:rPr>
          <w:sz w:val="24"/>
          <w:szCs w:val="24"/>
          <w:highlight w:val="white"/>
          <w:u w:val="none"/>
        </w:rPr>
      </w:pPr>
      <w:r>
        <w:rPr>
          <w:sz w:val="24"/>
          <w:szCs w:val="24"/>
          <w:highlight w:val="white"/>
          <w:rtl w:val="0"/>
        </w:rPr>
        <w:t xml:space="preserve">X, y - it is the </w:t>
      </w:r>
      <w:r>
        <w:rPr>
          <w:sz w:val="24"/>
          <w:szCs w:val="24"/>
          <w:highlight w:val="white"/>
          <w:rtl w:val="0"/>
          <w:lang w:val="en-US"/>
        </w:rPr>
        <w:t>data-set</w:t>
      </w:r>
      <w:r>
        <w:rPr>
          <w:sz w:val="24"/>
          <w:szCs w:val="24"/>
          <w:highlight w:val="white"/>
          <w:rtl w:val="0"/>
        </w:rPr>
        <w:t xml:space="preserve"> you are selecting to use.</w:t>
      </w:r>
    </w:p>
    <w:p>
      <w:pPr>
        <w:widowControl w:val="0"/>
        <w:numPr>
          <w:ilvl w:val="0"/>
          <w:numId w:val="7"/>
        </w:numPr>
        <w:spacing w:line="360" w:lineRule="auto"/>
        <w:ind w:left="1440" w:hanging="360"/>
        <w:rPr>
          <w:sz w:val="24"/>
          <w:szCs w:val="24"/>
          <w:highlight w:val="white"/>
          <w:u w:val="none"/>
        </w:rPr>
      </w:pPr>
      <w:r>
        <w:rPr>
          <w:sz w:val="24"/>
          <w:szCs w:val="24"/>
          <w:highlight w:val="white"/>
          <w:rtl w:val="0"/>
        </w:rPr>
        <w:t>train_size - this parameter sets the size of the training data set. There are three options: None - which is default, Int - which requires exact number of samples and Float - which ranges from 0.1 to 1.0.</w:t>
      </w:r>
    </w:p>
    <w:p>
      <w:pPr>
        <w:widowControl w:val="0"/>
        <w:numPr>
          <w:ilvl w:val="0"/>
          <w:numId w:val="7"/>
        </w:numPr>
        <w:spacing w:line="360" w:lineRule="auto"/>
        <w:ind w:left="1440" w:hanging="360"/>
        <w:rPr>
          <w:sz w:val="24"/>
          <w:szCs w:val="24"/>
          <w:highlight w:val="white"/>
          <w:u w:val="none"/>
        </w:rPr>
      </w:pPr>
      <w:r>
        <w:rPr>
          <w:sz w:val="24"/>
          <w:szCs w:val="24"/>
          <w:highlight w:val="white"/>
          <w:rtl w:val="0"/>
        </w:rPr>
        <w:t>test_size - this parameter specifies the size of the testing data set. The default state suits the training size. It will be set to 0.25 if the training size is set to default.</w:t>
      </w:r>
    </w:p>
    <w:p>
      <w:pPr>
        <w:widowControl w:val="0"/>
        <w:numPr>
          <w:ilvl w:val="0"/>
          <w:numId w:val="7"/>
        </w:numPr>
        <w:spacing w:line="360" w:lineRule="auto"/>
        <w:ind w:left="1440" w:hanging="360"/>
        <w:rPr>
          <w:sz w:val="24"/>
          <w:szCs w:val="24"/>
          <w:highlight w:val="white"/>
          <w:u w:val="none"/>
        </w:rPr>
      </w:pPr>
      <w:r>
        <w:rPr>
          <w:sz w:val="24"/>
          <w:szCs w:val="24"/>
          <w:highlight w:val="white"/>
          <w:rtl w:val="0"/>
        </w:rPr>
        <w:t>random_state - the default mode performs a random split using np.random. Alternatively, you can add an integer using an exact number.</w:t>
      </w:r>
    </w:p>
    <w:p>
      <w:pPr>
        <w:widowControl w:val="0"/>
        <w:spacing w:line="360" w:lineRule="auto"/>
        <w:ind w:left="0" w:firstLine="0"/>
        <w:rPr>
          <w:sz w:val="24"/>
          <w:szCs w:val="24"/>
          <w:highlight w:val="white"/>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r>
        <w:rPr>
          <w:sz w:val="24"/>
          <w:szCs w:val="24"/>
          <w:highlight w:val="white"/>
          <w:rtl w:val="0"/>
        </w:rPr>
        <w:tab/>
      </w:r>
      <w:r>
        <w:rPr>
          <w:sz w:val="24"/>
          <w:szCs w:val="24"/>
          <w:highlight w:val="white"/>
          <w:rtl w:val="0"/>
        </w:rPr>
        <w:t>As shown in fig 3.9, I have preferred to keep the train_size to be default and the test_size to be 0.3, so that it will split the data set into that ratio so that I can get accurate predictions and also preferred to keep the random_state to 1. You can see the shapes of the train and test data set in the result of the fig 3.9</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i/>
          <w:sz w:val="24"/>
          <w:szCs w:val="24"/>
          <w:highlight w:val="white"/>
          <w:u w:val="single"/>
          <w:rtl w:val="0"/>
          <w:lang w:val="en-US"/>
        </w:rPr>
      </w:pPr>
      <w:r>
        <w:drawing>
          <wp:anchor distT="114300" distB="114300" distL="114300" distR="114300" simplePos="0" relativeHeight="251666432" behindDoc="0" locked="0" layoutInCell="1" allowOverlap="1">
            <wp:simplePos x="0" y="0"/>
            <wp:positionH relativeFrom="column">
              <wp:posOffset>-827405</wp:posOffset>
            </wp:positionH>
            <wp:positionV relativeFrom="paragraph">
              <wp:posOffset>262890</wp:posOffset>
            </wp:positionV>
            <wp:extent cx="7150100" cy="1502410"/>
            <wp:effectExtent l="0" t="0" r="12700" b="6350"/>
            <wp:wrapSquare wrapText="bothSides"/>
            <wp:docPr id="19" name="image1.png"/>
            <wp:cNvGraphicFramePr/>
            <a:graphic xmlns:a="http://schemas.openxmlformats.org/drawingml/2006/main">
              <a:graphicData uri="http://schemas.openxmlformats.org/drawingml/2006/picture">
                <pic:pic xmlns:pic="http://schemas.openxmlformats.org/drawingml/2006/picture">
                  <pic:nvPicPr>
                    <pic:cNvPr id="19" name="image1.png"/>
                    <pic:cNvPicPr preferRelativeResize="0"/>
                  </pic:nvPicPr>
                  <pic:blipFill>
                    <a:blip r:embed="rId20"/>
                    <a:srcRect/>
                    <a:stretch>
                      <a:fillRect/>
                    </a:stretch>
                  </pic:blipFill>
                  <pic:spPr>
                    <a:xfrm>
                      <a:off x="0" y="0"/>
                      <a:ext cx="7150100" cy="1502410"/>
                    </a:xfrm>
                    <a:prstGeom prst="rect">
                      <a:avLst/>
                    </a:prstGeom>
                  </pic:spPr>
                </pic:pic>
              </a:graphicData>
            </a:graphic>
          </wp:anchor>
        </w:drawing>
      </w:r>
      <w:r>
        <w:rPr>
          <w:b/>
          <w:i/>
          <w:sz w:val="24"/>
          <w:szCs w:val="24"/>
          <w:highlight w:val="white"/>
          <w:rtl w:val="0"/>
        </w:rPr>
        <w:t>Fig 3.9: code for splitting the dataset into training and testing.</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highlight w:val="whit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sz w:val="24"/>
          <w:szCs w:val="24"/>
          <w:highlight w:val="white"/>
          <w:rtl w:val="0"/>
          <w:lang w:val="en-US"/>
        </w:rPr>
      </w:pPr>
    </w:p>
    <w:p>
      <w:pPr>
        <w:widowControl w:val="0"/>
        <w:spacing w:line="360" w:lineRule="auto"/>
        <w:ind w:left="0" w:firstLine="0"/>
        <w:jc w:val="left"/>
        <w:rPr>
          <w:rFonts w:hint="default"/>
          <w:b/>
          <w:i/>
          <w:sz w:val="24"/>
          <w:szCs w:val="24"/>
          <w:highlight w:val="white"/>
          <w:u w:val="single"/>
          <w:rtl w:val="0"/>
          <w:lang w:val="en-US"/>
        </w:rPr>
      </w:pPr>
      <w:r>
        <w:rPr>
          <w:b/>
          <w:i/>
          <w:sz w:val="24"/>
          <w:szCs w:val="24"/>
          <w:highlight w:val="white"/>
          <w:rtl w:val="0"/>
        </w:rPr>
        <w:t>3.</w:t>
      </w:r>
      <w:r>
        <w:rPr>
          <w:rFonts w:hint="default"/>
          <w:b/>
          <w:i/>
          <w:sz w:val="24"/>
          <w:szCs w:val="24"/>
          <w:highlight w:val="white"/>
          <w:rtl w:val="0"/>
          <w:lang w:val="en-US"/>
        </w:rPr>
        <w:t xml:space="preserve">7 </w:t>
      </w:r>
      <w:r>
        <w:rPr>
          <w:rFonts w:hint="default"/>
          <w:b/>
          <w:i/>
          <w:sz w:val="24"/>
          <w:szCs w:val="24"/>
          <w:highlight w:val="white"/>
          <w:u w:val="single"/>
          <w:rtl w:val="0"/>
          <w:lang w:val="en-US"/>
        </w:rPr>
        <w:t>RANDOM FOREST REGRESSION</w:t>
      </w:r>
    </w:p>
    <w:p>
      <w:pPr>
        <w:widowControl w:val="0"/>
        <w:spacing w:line="360" w:lineRule="auto"/>
        <w:ind w:left="0" w:firstLine="0"/>
        <w:jc w:val="left"/>
        <w:rPr>
          <w:sz w:val="24"/>
          <w:szCs w:val="24"/>
          <w:highlight w:val="white"/>
        </w:rPr>
      </w:pPr>
      <w:r>
        <w:rPr>
          <w:sz w:val="24"/>
          <w:szCs w:val="24"/>
          <w:highlight w:val="white"/>
          <w:rtl w:val="0"/>
        </w:rPr>
        <w:t>We will make the predictions by using the model made upon a random forest algorithm, so let’s understand about the algorithm before we move any further.</w:t>
      </w:r>
    </w:p>
    <w:p>
      <w:pPr>
        <w:widowControl w:val="0"/>
        <w:spacing w:line="360" w:lineRule="auto"/>
        <w:ind w:left="0" w:firstLine="720"/>
        <w:jc w:val="left"/>
        <w:rPr>
          <w:sz w:val="24"/>
          <w:szCs w:val="24"/>
          <w:highlight w:val="white"/>
        </w:rPr>
      </w:pPr>
    </w:p>
    <w:p>
      <w:pPr>
        <w:widowControl w:val="0"/>
        <w:spacing w:line="360" w:lineRule="auto"/>
        <w:ind w:left="0" w:firstLine="720"/>
        <w:jc w:val="left"/>
        <w:rPr>
          <w:sz w:val="24"/>
          <w:szCs w:val="24"/>
          <w:highlight w:val="white"/>
        </w:rPr>
      </w:pPr>
      <w:r>
        <w:rPr>
          <w:sz w:val="24"/>
          <w:szCs w:val="24"/>
          <w:highlight w:val="white"/>
          <w:rtl w:val="0"/>
        </w:rPr>
        <w:t xml:space="preserve"> The Random Forest algorithm proposed by Brieman is a collection of tree predictions where the trees are formulated on the basis of various random features, hence the name “Random Forest”. It is an example of “ensemble learner” wherein each base learner is a Classification and Regression Tree (CART). Random vectors are generated to depict the growth of the trees; the trees are never pruned.</w:t>
      </w:r>
    </w:p>
    <w:p>
      <w:pPr>
        <w:widowControl w:val="0"/>
        <w:spacing w:line="360" w:lineRule="auto"/>
        <w:ind w:left="0" w:firstLine="720"/>
        <w:jc w:val="left"/>
        <w:rPr>
          <w:sz w:val="24"/>
          <w:szCs w:val="24"/>
          <w:highlight w:val="white"/>
        </w:rPr>
      </w:pPr>
    </w:p>
    <w:p>
      <w:pPr>
        <w:widowControl w:val="0"/>
        <w:spacing w:line="360" w:lineRule="auto"/>
        <w:ind w:left="0" w:firstLine="720"/>
        <w:jc w:val="left"/>
        <w:rPr>
          <w:sz w:val="24"/>
          <w:szCs w:val="24"/>
          <w:highlight w:val="white"/>
        </w:rPr>
      </w:pPr>
      <w:r>
        <w:rPr>
          <w:sz w:val="24"/>
          <w:szCs w:val="24"/>
          <w:highlight w:val="white"/>
          <w:rtl w:val="0"/>
        </w:rPr>
        <w:t xml:space="preserve">         A random combination of features is selected at every node to perform splitting. Furthermore, when splitting each node during the construction of a tree, the best split is found either from all input features or a random subset of size “max_features”. </w:t>
      </w:r>
    </w:p>
    <w:p>
      <w:pPr>
        <w:widowControl w:val="0"/>
        <w:spacing w:line="360" w:lineRule="auto"/>
        <w:ind w:left="0" w:firstLine="720"/>
        <w:jc w:val="left"/>
        <w:rPr>
          <w:sz w:val="24"/>
          <w:szCs w:val="24"/>
          <w:highlight w:val="white"/>
        </w:rPr>
      </w:pPr>
      <w:r>
        <w:rPr>
          <w:sz w:val="24"/>
          <w:szCs w:val="24"/>
          <w:highlight w:val="white"/>
          <w:rtl w:val="0"/>
        </w:rPr>
        <w:t xml:space="preserve">         The purpose of two sources of randomness is to decrease the variance of forest estimator. Indeed, individual decision trees typically exhibit high variance and tend to overfit. The injected randomness in forests yields decision trees with somewhat decoupled prediction errors. By taking an average of those predictions, some errors can cancel out. Random forests achieve a reduced variance by combining diverse trees, sometimes at the cost of a slight increase in bias. In practice the variance reduction is often significant hence yielding an overall better model.</w:t>
      </w:r>
    </w:p>
    <w:p>
      <w:pPr>
        <w:widowControl w:val="0"/>
        <w:spacing w:line="360" w:lineRule="auto"/>
        <w:ind w:left="0" w:firstLine="720"/>
        <w:jc w:val="left"/>
        <w:rPr>
          <w:sz w:val="24"/>
          <w:szCs w:val="24"/>
          <w:highlight w:val="white"/>
        </w:rPr>
      </w:pPr>
    </w:p>
    <w:p>
      <w:pPr>
        <w:widowControl w:val="0"/>
        <w:spacing w:line="360" w:lineRule="auto"/>
        <w:ind w:left="0" w:firstLine="0"/>
        <w:jc w:val="left"/>
        <w:rPr>
          <w:i/>
          <w:sz w:val="24"/>
          <w:szCs w:val="24"/>
          <w:highlight w:val="white"/>
        </w:rPr>
      </w:pPr>
      <w:r>
        <w:rPr>
          <w:i/>
          <w:sz w:val="24"/>
          <w:szCs w:val="24"/>
          <w:highlight w:val="white"/>
          <w:rtl w:val="0"/>
        </w:rPr>
        <w:t>Lets understand about the history and mathematical process that occurs while training a data set using Random Forest :</w:t>
      </w:r>
    </w:p>
    <w:p>
      <w:pPr>
        <w:widowControl w:val="0"/>
        <w:spacing w:line="360" w:lineRule="auto"/>
        <w:ind w:left="0" w:firstLine="720"/>
        <w:jc w:val="left"/>
        <w:rPr>
          <w:i/>
          <w:sz w:val="24"/>
          <w:szCs w:val="24"/>
          <w:highlight w:val="white"/>
        </w:rPr>
      </w:pPr>
    </w:p>
    <w:p>
      <w:pPr>
        <w:widowControl w:val="0"/>
        <w:spacing w:line="360" w:lineRule="auto"/>
        <w:ind w:left="0" w:firstLine="0"/>
        <w:jc w:val="left"/>
        <w:rPr>
          <w:sz w:val="24"/>
          <w:szCs w:val="24"/>
          <w:highlight w:val="white"/>
          <w:rtl w:val="0"/>
        </w:rPr>
      </w:pPr>
      <w:r>
        <w:rPr>
          <w:sz w:val="24"/>
          <w:szCs w:val="24"/>
          <w:highlight w:val="white"/>
          <w:rtl w:val="0"/>
        </w:rPr>
        <w:t xml:space="preserve">           The training process consists of generation of K number of Bootstrap sample data sets, with replacement, for K number of trees. Let the training data set be D = {(X</w:t>
      </w:r>
      <w:r>
        <w:rPr>
          <w:sz w:val="24"/>
          <w:szCs w:val="24"/>
          <w:highlight w:val="white"/>
          <w:vertAlign w:val="subscript"/>
          <w:rtl w:val="0"/>
        </w:rPr>
        <w:t>1</w:t>
      </w:r>
      <w:r>
        <w:rPr>
          <w:sz w:val="24"/>
          <w:szCs w:val="24"/>
          <w:highlight w:val="white"/>
          <w:rtl w:val="0"/>
        </w:rPr>
        <w:t>,Y</w:t>
      </w:r>
      <w:r>
        <w:rPr>
          <w:sz w:val="24"/>
          <w:szCs w:val="24"/>
          <w:highlight w:val="white"/>
          <w:vertAlign w:val="subscript"/>
          <w:rtl w:val="0"/>
        </w:rPr>
        <w:t>1</w:t>
      </w:r>
      <w:r>
        <w:rPr>
          <w:sz w:val="24"/>
          <w:szCs w:val="24"/>
          <w:highlight w:val="white"/>
          <w:rtl w:val="0"/>
        </w:rPr>
        <w:t>), (X</w:t>
      </w:r>
      <w:r>
        <w:rPr>
          <w:sz w:val="24"/>
          <w:szCs w:val="24"/>
          <w:highlight w:val="white"/>
          <w:vertAlign w:val="subscript"/>
          <w:rtl w:val="0"/>
        </w:rPr>
        <w:t>2</w:t>
      </w:r>
      <w:r>
        <w:rPr>
          <w:sz w:val="24"/>
          <w:szCs w:val="24"/>
          <w:highlight w:val="white"/>
          <w:rtl w:val="0"/>
        </w:rPr>
        <w:t>,Y</w:t>
      </w:r>
      <w:r>
        <w:rPr>
          <w:sz w:val="24"/>
          <w:szCs w:val="24"/>
          <w:highlight w:val="white"/>
          <w:vertAlign w:val="subscript"/>
          <w:rtl w:val="0"/>
        </w:rPr>
        <w:t>2</w:t>
      </w:r>
      <w:r>
        <w:rPr>
          <w:sz w:val="24"/>
          <w:szCs w:val="24"/>
          <w:highlight w:val="white"/>
          <w:rtl w:val="0"/>
        </w:rPr>
        <w:t>),...., (X</w:t>
      </w:r>
      <w:r>
        <w:rPr>
          <w:sz w:val="24"/>
          <w:szCs w:val="24"/>
          <w:highlight w:val="white"/>
          <w:vertAlign w:val="subscript"/>
          <w:rtl w:val="0"/>
        </w:rPr>
        <w:t>N</w:t>
      </w:r>
      <w:r>
        <w:rPr>
          <w:sz w:val="24"/>
          <w:szCs w:val="24"/>
          <w:highlight w:val="white"/>
          <w:rtl w:val="0"/>
        </w:rPr>
        <w:t>,Y</w:t>
      </w:r>
      <w:r>
        <w:rPr>
          <w:sz w:val="24"/>
          <w:szCs w:val="24"/>
          <w:highlight w:val="white"/>
          <w:vertAlign w:val="subscript"/>
          <w:rtl w:val="0"/>
        </w:rPr>
        <w:t>N</w:t>
      </w:r>
      <w:r>
        <w:rPr>
          <w:sz w:val="24"/>
          <w:szCs w:val="24"/>
          <w:highlight w:val="white"/>
          <w:rtl w:val="0"/>
        </w:rPr>
        <w:t>)} and each feature vector is X</w:t>
      </w:r>
      <w:r>
        <w:rPr>
          <w:sz w:val="24"/>
          <w:szCs w:val="24"/>
          <w:highlight w:val="white"/>
          <w:vertAlign w:val="subscript"/>
          <w:rtl w:val="0"/>
        </w:rPr>
        <w:t>p</w:t>
      </w:r>
      <w:r>
        <w:rPr>
          <w:sz w:val="24"/>
          <w:szCs w:val="24"/>
          <w:highlight w:val="white"/>
          <w:rtl w:val="0"/>
        </w:rPr>
        <w:t xml:space="preserve"> = {x</w:t>
      </w:r>
      <w:r>
        <w:rPr>
          <w:sz w:val="24"/>
          <w:szCs w:val="24"/>
          <w:highlight w:val="white"/>
          <w:vertAlign w:val="subscript"/>
          <w:rtl w:val="0"/>
        </w:rPr>
        <w:t>p1</w:t>
      </w:r>
      <w:r>
        <w:rPr>
          <w:sz w:val="24"/>
          <w:szCs w:val="24"/>
          <w:highlight w:val="white"/>
          <w:rtl w:val="0"/>
        </w:rPr>
        <w:t>, x</w:t>
      </w:r>
      <w:r>
        <w:rPr>
          <w:sz w:val="24"/>
          <w:szCs w:val="24"/>
          <w:highlight w:val="white"/>
          <w:vertAlign w:val="subscript"/>
          <w:rtl w:val="0"/>
        </w:rPr>
        <w:t>p2</w:t>
      </w:r>
      <w:r>
        <w:rPr>
          <w:sz w:val="24"/>
          <w:szCs w:val="24"/>
          <w:highlight w:val="white"/>
          <w:rtl w:val="0"/>
        </w:rPr>
        <w:t>,….., x</w:t>
      </w:r>
      <w:r>
        <w:rPr>
          <w:sz w:val="24"/>
          <w:szCs w:val="24"/>
          <w:highlight w:val="white"/>
          <w:vertAlign w:val="subscript"/>
          <w:rtl w:val="0"/>
        </w:rPr>
        <w:t>pn</w:t>
      </w:r>
      <w:r>
        <w:rPr>
          <w:rFonts w:ascii="Arial Unicode MS" w:hAnsi="Arial Unicode MS" w:eastAsia="Arial Unicode MS" w:cs="Arial Unicode MS"/>
          <w:sz w:val="24"/>
          <w:szCs w:val="24"/>
          <w:highlight w:val="white"/>
          <w:rtl w:val="0"/>
        </w:rPr>
        <w:t>) where, X ∈ D ∈ R</w:t>
      </w:r>
      <w:r>
        <w:rPr>
          <w:sz w:val="24"/>
          <w:szCs w:val="24"/>
          <w:highlight w:val="white"/>
          <w:vertAlign w:val="subscript"/>
          <w:rtl w:val="0"/>
        </w:rPr>
        <w:t>n</w:t>
      </w:r>
      <w:r>
        <w:rPr>
          <w:sz w:val="24"/>
          <w:szCs w:val="24"/>
          <w:highlight w:val="white"/>
          <w:rtl w:val="0"/>
        </w:rPr>
        <w:t>. For the growth of each tree with respective Bootstrap sample data used for training, Independently and Identically Distributed (IID) random set of vectors {Φ</w:t>
      </w:r>
      <w:r>
        <w:rPr>
          <w:sz w:val="24"/>
          <w:szCs w:val="24"/>
          <w:highlight w:val="white"/>
          <w:vertAlign w:val="subscript"/>
          <w:rtl w:val="0"/>
        </w:rPr>
        <w:t>1</w:t>
      </w:r>
      <w:r>
        <w:rPr>
          <w:sz w:val="24"/>
          <w:szCs w:val="24"/>
          <w:highlight w:val="white"/>
          <w:rtl w:val="0"/>
        </w:rPr>
        <w:t>, Φ</w:t>
      </w:r>
      <w:r>
        <w:rPr>
          <w:sz w:val="24"/>
          <w:szCs w:val="24"/>
          <w:highlight w:val="white"/>
          <w:vertAlign w:val="subscript"/>
          <w:rtl w:val="0"/>
        </w:rPr>
        <w:t>2</w:t>
      </w:r>
      <w:r>
        <w:rPr>
          <w:sz w:val="24"/>
          <w:szCs w:val="24"/>
          <w:highlight w:val="white"/>
          <w:rtl w:val="0"/>
        </w:rPr>
        <w:t>,...., Φ</w:t>
      </w:r>
      <w:r>
        <w:rPr>
          <w:sz w:val="24"/>
          <w:szCs w:val="24"/>
          <w:highlight w:val="white"/>
          <w:vertAlign w:val="subscript"/>
          <w:rtl w:val="0"/>
        </w:rPr>
        <w:t>K</w:t>
      </w:r>
      <w:r>
        <w:rPr>
          <w:sz w:val="24"/>
          <w:szCs w:val="24"/>
          <w:highlight w:val="white"/>
          <w:rtl w:val="0"/>
        </w:rPr>
        <w:t>} are generated; each tree predictor is denoted by h(X, Φ) and the random forest is the collection of such predictors h</w:t>
      </w:r>
      <w:r>
        <w:rPr>
          <w:sz w:val="24"/>
          <w:szCs w:val="24"/>
          <w:highlight w:val="white"/>
          <w:vertAlign w:val="subscript"/>
          <w:rtl w:val="0"/>
        </w:rPr>
        <w:t>1</w:t>
      </w:r>
      <w:r>
        <w:rPr>
          <w:sz w:val="24"/>
          <w:szCs w:val="24"/>
          <w:highlight w:val="white"/>
          <w:rtl w:val="0"/>
        </w:rPr>
        <w:t>, h</w:t>
      </w:r>
      <w:r>
        <w:rPr>
          <w:sz w:val="24"/>
          <w:szCs w:val="24"/>
          <w:highlight w:val="white"/>
          <w:vertAlign w:val="subscript"/>
          <w:rtl w:val="0"/>
        </w:rPr>
        <w:t>2</w:t>
      </w:r>
      <w:r>
        <w:rPr>
          <w:sz w:val="24"/>
          <w:szCs w:val="24"/>
          <w:highlight w:val="white"/>
          <w:rtl w:val="0"/>
        </w:rPr>
        <w:t>,...., h</w:t>
      </w:r>
      <w:r>
        <w:rPr>
          <w:sz w:val="24"/>
          <w:szCs w:val="24"/>
          <w:highlight w:val="white"/>
          <w:vertAlign w:val="subscript"/>
          <w:rtl w:val="0"/>
        </w:rPr>
        <w:t>k</w:t>
      </w:r>
      <w:r>
        <w:rPr>
          <w:sz w:val="24"/>
          <w:szCs w:val="24"/>
          <w:highlight w:val="white"/>
          <w:rtl w:val="0"/>
        </w:rPr>
        <w:t>.</w:t>
      </w:r>
    </w:p>
    <w:p>
      <w:pPr>
        <w:widowControl w:val="0"/>
        <w:spacing w:line="360" w:lineRule="auto"/>
        <w:ind w:left="0" w:firstLine="720"/>
        <w:jc w:val="left"/>
        <w:rPr>
          <w:sz w:val="24"/>
          <w:szCs w:val="24"/>
          <w:highlight w:val="white"/>
        </w:rPr>
      </w:pPr>
      <w:r>
        <w:rPr>
          <w:sz w:val="24"/>
          <w:szCs w:val="24"/>
          <w:highlight w:val="white"/>
          <w:rtl w:val="0"/>
        </w:rPr>
        <w:t xml:space="preserve">  Inorder to select random features and monitor error, a technique called Bootstrap Aggregating or Bagging was incorporated. The bagging method claims to increase accuracy of the Random Forest algorithm by reducing the ongoing generalization error for the ensemble trees owing to the use of random features. </w:t>
      </w:r>
    </w:p>
    <w:p>
      <w:pPr>
        <w:widowControl w:val="0"/>
        <w:spacing w:line="360" w:lineRule="auto"/>
        <w:ind w:left="0" w:firstLine="720"/>
        <w:jc w:val="left"/>
        <w:rPr>
          <w:sz w:val="24"/>
          <w:szCs w:val="24"/>
          <w:highlight w:val="white"/>
        </w:rPr>
      </w:pPr>
      <w:r>
        <w:rPr>
          <w:sz w:val="24"/>
          <w:szCs w:val="24"/>
          <w:highlight w:val="white"/>
          <w:rtl w:val="0"/>
        </w:rPr>
        <w:t xml:space="preserve">           This generalization error estimates are done using Out Of Bag (OOB) method. In this method, the trees which didn’t use a particular data (X</w:t>
      </w:r>
      <w:r>
        <w:rPr>
          <w:sz w:val="24"/>
          <w:szCs w:val="24"/>
          <w:highlight w:val="white"/>
          <w:vertAlign w:val="subscript"/>
          <w:rtl w:val="0"/>
        </w:rPr>
        <w:t>p</w:t>
      </w:r>
      <w:r>
        <w:rPr>
          <w:sz w:val="24"/>
          <w:szCs w:val="24"/>
          <w:highlight w:val="white"/>
          <w:rtl w:val="0"/>
        </w:rPr>
        <w:t>, Y</w:t>
      </w:r>
      <w:r>
        <w:rPr>
          <w:sz w:val="24"/>
          <w:szCs w:val="24"/>
          <w:highlight w:val="white"/>
          <w:vertAlign w:val="subscript"/>
          <w:rtl w:val="0"/>
        </w:rPr>
        <w:t>p</w:t>
      </w:r>
      <w:r>
        <w:rPr>
          <w:sz w:val="24"/>
          <w:szCs w:val="24"/>
          <w:highlight w:val="white"/>
          <w:rtl w:val="0"/>
        </w:rPr>
        <w:t>) for training are used to predict the value of the same data (X</w:t>
      </w:r>
      <w:r>
        <w:rPr>
          <w:sz w:val="24"/>
          <w:szCs w:val="24"/>
          <w:highlight w:val="white"/>
          <w:vertAlign w:val="subscript"/>
          <w:rtl w:val="0"/>
        </w:rPr>
        <w:t>p</w:t>
      </w:r>
      <w:r>
        <w:rPr>
          <w:sz w:val="24"/>
          <w:szCs w:val="24"/>
          <w:highlight w:val="white"/>
          <w:rtl w:val="0"/>
        </w:rPr>
        <w:t>, Y</w:t>
      </w:r>
      <w:r>
        <w:rPr>
          <w:sz w:val="24"/>
          <w:szCs w:val="24"/>
          <w:highlight w:val="white"/>
          <w:vertAlign w:val="subscript"/>
          <w:rtl w:val="0"/>
        </w:rPr>
        <w:t>p</w:t>
      </w:r>
      <w:r>
        <w:rPr>
          <w:sz w:val="24"/>
          <w:szCs w:val="24"/>
          <w:highlight w:val="white"/>
          <w:rtl w:val="0"/>
        </w:rPr>
        <w:t>) and average predicted value is calculated. Hence it follows that if a third of the data of the entire training data set is left out in each bootstrap sample data set, then the OOB estimates are based on one third of the total classifiers present in the main combination; in order to decrease the OOB error, number of combinations must be increased, and at the same time to get unbiased OOB estimates the test error must converge to a certain finite value. It has been proven that the generalization error almost certainly converges when the number of trees grown tends to infinity. The mean square generalization error for regression analysis, the main focus of this model, is given by E</w:t>
      </w:r>
      <w:r>
        <w:rPr>
          <w:sz w:val="24"/>
          <w:szCs w:val="24"/>
          <w:highlight w:val="white"/>
          <w:vertAlign w:val="subscript"/>
          <w:rtl w:val="0"/>
        </w:rPr>
        <w:t>xy</w:t>
      </w:r>
      <w:r>
        <w:rPr>
          <w:sz w:val="24"/>
          <w:szCs w:val="24"/>
          <w:highlight w:val="white"/>
          <w:rtl w:val="0"/>
        </w:rPr>
        <w:t>(Y - h(X))</w:t>
      </w:r>
      <w:r>
        <w:rPr>
          <w:sz w:val="24"/>
          <w:szCs w:val="24"/>
          <w:highlight w:val="white"/>
          <w:vertAlign w:val="superscript"/>
          <w:rtl w:val="0"/>
        </w:rPr>
        <w:t>2</w:t>
      </w:r>
      <w:r>
        <w:rPr>
          <w:sz w:val="24"/>
          <w:szCs w:val="24"/>
          <w:highlight w:val="white"/>
          <w:rtl w:val="0"/>
        </w:rPr>
        <w:t xml:space="preserve">. </w:t>
      </w:r>
    </w:p>
    <w:p>
      <w:pPr>
        <w:widowControl w:val="0"/>
        <w:spacing w:line="360" w:lineRule="auto"/>
        <w:ind w:left="0" w:firstLine="0"/>
        <w:jc w:val="left"/>
        <w:rPr>
          <w:i/>
          <w:sz w:val="24"/>
          <w:szCs w:val="24"/>
          <w:highlight w:val="white"/>
        </w:rPr>
      </w:pPr>
    </w:p>
    <w:p>
      <w:pPr>
        <w:widowControl w:val="0"/>
        <w:spacing w:line="360" w:lineRule="auto"/>
        <w:ind w:left="0" w:firstLine="0"/>
        <w:jc w:val="left"/>
        <w:rPr>
          <w:i/>
          <w:sz w:val="24"/>
          <w:szCs w:val="24"/>
          <w:highlight w:val="white"/>
        </w:rPr>
      </w:pPr>
      <w:r>
        <w:rPr>
          <w:i/>
          <w:sz w:val="24"/>
          <w:szCs w:val="24"/>
          <w:highlight w:val="white"/>
          <w:rtl w:val="0"/>
        </w:rPr>
        <w:t>Let’s check the algorithm of how we can implement the basic working model of Random Forest.</w:t>
      </w:r>
    </w:p>
    <w:p>
      <w:pPr>
        <w:widowControl w:val="0"/>
        <w:spacing w:line="360" w:lineRule="auto"/>
        <w:ind w:left="0" w:firstLine="0"/>
        <w:jc w:val="left"/>
        <w:rPr>
          <w:i/>
          <w:sz w:val="24"/>
          <w:szCs w:val="24"/>
          <w:highlight w:val="white"/>
          <w:u w:val="single"/>
        </w:rPr>
      </w:pPr>
    </w:p>
    <w:p>
      <w:pPr>
        <w:widowControl w:val="0"/>
        <w:spacing w:line="360" w:lineRule="auto"/>
        <w:ind w:left="0" w:firstLine="0"/>
        <w:jc w:val="left"/>
        <w:rPr>
          <w:i/>
          <w:sz w:val="24"/>
          <w:szCs w:val="24"/>
          <w:highlight w:val="white"/>
          <w:u w:val="single"/>
        </w:rPr>
      </w:pPr>
      <w:r>
        <w:rPr>
          <w:i/>
          <w:sz w:val="24"/>
          <w:szCs w:val="24"/>
          <w:highlight w:val="white"/>
          <w:u w:val="single"/>
          <w:rtl w:val="0"/>
        </w:rPr>
        <w:t>Algorithm : Random Forest</w:t>
      </w:r>
    </w:p>
    <w:p>
      <w:pPr>
        <w:widowControl w:val="0"/>
        <w:numPr>
          <w:ilvl w:val="0"/>
          <w:numId w:val="8"/>
        </w:numPr>
        <w:spacing w:line="360" w:lineRule="auto"/>
        <w:ind w:left="720" w:hanging="360"/>
        <w:jc w:val="left"/>
        <w:rPr>
          <w:sz w:val="24"/>
          <w:szCs w:val="24"/>
          <w:highlight w:val="white"/>
          <w:u w:val="none"/>
        </w:rPr>
      </w:pPr>
      <w:r>
        <w:rPr>
          <w:sz w:val="24"/>
          <w:szCs w:val="24"/>
          <w:highlight w:val="white"/>
          <w:rtl w:val="0"/>
        </w:rPr>
        <w:t>Let the number of instances be N and the number of features be n</w:t>
      </w:r>
    </w:p>
    <w:p>
      <w:pPr>
        <w:widowControl w:val="0"/>
        <w:numPr>
          <w:ilvl w:val="0"/>
          <w:numId w:val="8"/>
        </w:numPr>
        <w:spacing w:line="360" w:lineRule="auto"/>
        <w:ind w:left="720" w:hanging="360"/>
        <w:jc w:val="left"/>
        <w:rPr>
          <w:sz w:val="24"/>
          <w:szCs w:val="24"/>
          <w:highlight w:val="white"/>
          <w:u w:val="none"/>
        </w:rPr>
      </w:pPr>
      <w:r>
        <w:rPr>
          <w:sz w:val="24"/>
          <w:szCs w:val="24"/>
          <w:highlight w:val="white"/>
          <w:rtl w:val="0"/>
        </w:rPr>
        <w:t>The number of features at a node of the decision tree is determined to be m (m &lt; n).</w:t>
      </w:r>
    </w:p>
    <w:p>
      <w:pPr>
        <w:widowControl w:val="0"/>
        <w:numPr>
          <w:ilvl w:val="0"/>
          <w:numId w:val="8"/>
        </w:numPr>
        <w:spacing w:line="360" w:lineRule="auto"/>
        <w:ind w:left="720" w:hanging="360"/>
        <w:jc w:val="left"/>
        <w:rPr>
          <w:sz w:val="24"/>
          <w:szCs w:val="24"/>
          <w:highlight w:val="white"/>
          <w:u w:val="none"/>
        </w:rPr>
      </w:pPr>
      <w:r>
        <w:rPr>
          <w:sz w:val="24"/>
          <w:szCs w:val="24"/>
          <w:highlight w:val="white"/>
          <w:rtl w:val="0"/>
        </w:rPr>
        <w:t xml:space="preserve">The following steps are repeated for each decision tree: </w:t>
      </w:r>
    </w:p>
    <w:p>
      <w:pPr>
        <w:widowControl w:val="0"/>
        <w:numPr>
          <w:ilvl w:val="1"/>
          <w:numId w:val="8"/>
        </w:numPr>
        <w:spacing w:line="360" w:lineRule="auto"/>
        <w:ind w:left="1440" w:hanging="360"/>
        <w:jc w:val="left"/>
        <w:rPr>
          <w:sz w:val="24"/>
          <w:szCs w:val="24"/>
          <w:highlight w:val="white"/>
          <w:u w:val="none"/>
        </w:rPr>
      </w:pPr>
      <w:r>
        <w:rPr>
          <w:sz w:val="24"/>
          <w:szCs w:val="24"/>
          <w:highlight w:val="white"/>
          <w:rtl w:val="0"/>
        </w:rPr>
        <w:t xml:space="preserve">A subset of training data is set with replacement that represents the N instances and the rest of the data is used to measure the error of the tree </w:t>
      </w:r>
    </w:p>
    <w:p>
      <w:pPr>
        <w:widowControl w:val="0"/>
        <w:numPr>
          <w:ilvl w:val="1"/>
          <w:numId w:val="8"/>
        </w:numPr>
        <w:spacing w:line="360" w:lineRule="auto"/>
        <w:ind w:left="1440" w:hanging="360"/>
        <w:jc w:val="left"/>
        <w:rPr>
          <w:sz w:val="24"/>
          <w:szCs w:val="24"/>
          <w:highlight w:val="white"/>
          <w:u w:val="none"/>
        </w:rPr>
      </w:pPr>
      <w:r>
        <w:rPr>
          <w:sz w:val="24"/>
          <w:szCs w:val="24"/>
          <w:highlight w:val="white"/>
          <w:rtl w:val="0"/>
        </w:rPr>
        <w:t>The following step is repeated for each of node of this tree</w:t>
      </w:r>
    </w:p>
    <w:p>
      <w:pPr>
        <w:widowControl w:val="0"/>
        <w:spacing w:line="360" w:lineRule="auto"/>
        <w:ind w:left="0" w:firstLine="0"/>
        <w:jc w:val="left"/>
        <w:rPr>
          <w:sz w:val="24"/>
          <w:szCs w:val="24"/>
          <w:highlight w:val="white"/>
          <w:rtl w:val="0"/>
        </w:rPr>
      </w:pPr>
      <w:r>
        <w:rPr>
          <w:sz w:val="24"/>
          <w:szCs w:val="24"/>
          <w:highlight w:val="white"/>
          <w:rtl w:val="0"/>
        </w:rPr>
        <w:t>In order to determine the decision at this node and calculate the best split accordingly, m number of features is selected randomly.</w:t>
      </w: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numPr>
          <w:ilvl w:val="0"/>
          <w:numId w:val="9"/>
        </w:numPr>
        <w:spacing w:line="360" w:lineRule="auto"/>
        <w:ind w:left="720" w:hanging="360"/>
        <w:jc w:val="left"/>
        <w:rPr>
          <w:sz w:val="24"/>
          <w:szCs w:val="24"/>
          <w:highlight w:val="white"/>
          <w:u w:val="none"/>
        </w:rPr>
      </w:pPr>
      <w:r>
        <w:rPr>
          <w:sz w:val="24"/>
          <w:szCs w:val="24"/>
          <w:highlight w:val="white"/>
          <w:rtl w:val="0"/>
        </w:rPr>
        <w:t>End.</w:t>
      </w:r>
    </w:p>
    <w:p>
      <w:pPr>
        <w:widowControl w:val="0"/>
        <w:spacing w:line="360" w:lineRule="auto"/>
        <w:ind w:left="0" w:firstLine="720"/>
        <w:jc w:val="left"/>
        <w:rPr>
          <w:sz w:val="24"/>
          <w:szCs w:val="24"/>
          <w:highlight w:val="white"/>
        </w:rPr>
      </w:pPr>
    </w:p>
    <w:p>
      <w:pPr>
        <w:widowControl w:val="0"/>
        <w:spacing w:line="360" w:lineRule="auto"/>
        <w:ind w:left="0" w:firstLine="0"/>
        <w:jc w:val="left"/>
        <w:rPr>
          <w:i/>
          <w:sz w:val="24"/>
          <w:szCs w:val="24"/>
          <w:highlight w:val="white"/>
        </w:rPr>
      </w:pPr>
      <w:r>
        <w:rPr>
          <w:i/>
          <w:sz w:val="24"/>
          <w:szCs w:val="24"/>
          <w:highlight w:val="white"/>
          <w:rtl w:val="0"/>
        </w:rPr>
        <w:t>Now let’s get back to the case of our model and choose on classifier or regression for Random Forest algorithm :</w:t>
      </w:r>
    </w:p>
    <w:p>
      <w:pPr>
        <w:widowControl w:val="0"/>
        <w:spacing w:line="360" w:lineRule="auto"/>
        <w:ind w:left="0" w:firstLine="720"/>
        <w:jc w:val="left"/>
        <w:rPr>
          <w:i/>
          <w:sz w:val="24"/>
          <w:szCs w:val="24"/>
          <w:highlight w:val="white"/>
        </w:rPr>
      </w:pPr>
    </w:p>
    <w:p>
      <w:pPr>
        <w:widowControl w:val="0"/>
        <w:spacing w:line="360" w:lineRule="auto"/>
        <w:ind w:left="0" w:firstLine="720"/>
        <w:jc w:val="left"/>
        <w:rPr>
          <w:sz w:val="24"/>
          <w:szCs w:val="24"/>
          <w:highlight w:val="white"/>
        </w:rPr>
      </w:pPr>
      <w:r>
        <w:rPr>
          <w:sz w:val="24"/>
          <w:szCs w:val="24"/>
          <w:highlight w:val="white"/>
          <w:rtl w:val="0"/>
        </w:rPr>
        <w:t xml:space="preserve">          As we have discussed about the data set in chapter 3.1, the data set is given from the </w:t>
      </w:r>
      <w:r>
        <w:rPr>
          <w:sz w:val="24"/>
          <w:szCs w:val="24"/>
          <w:highlight w:val="white"/>
          <w:rtl w:val="0"/>
          <w:lang w:val="en-US"/>
        </w:rPr>
        <w:t>uni</w:t>
      </w:r>
      <w:r>
        <w:rPr>
          <w:sz w:val="24"/>
          <w:szCs w:val="24"/>
          <w:highlight w:val="white"/>
          <w:rtl w:val="0"/>
        </w:rPr>
        <w:t xml:space="preserve"> archives of airfoil self-noise, and as shown in fig 3.10, in the data set description it was said that associated tasks with the data set are to be Regression and also the </w:t>
      </w:r>
      <w:r>
        <w:rPr>
          <w:sz w:val="24"/>
          <w:szCs w:val="24"/>
          <w:highlight w:val="white"/>
          <w:rtl w:val="0"/>
          <w:lang w:val="en-US"/>
        </w:rPr>
        <w:t>data-set</w:t>
      </w:r>
      <w:r>
        <w:rPr>
          <w:sz w:val="24"/>
          <w:szCs w:val="24"/>
          <w:highlight w:val="white"/>
          <w:rtl w:val="0"/>
        </w:rPr>
        <w:t xml:space="preserve"> characteristics being multivariate, we cannot use it for prediction in a model based on classifier algorithms.</w:t>
      </w:r>
    </w:p>
    <w:p>
      <w:pPr>
        <w:widowControl w:val="0"/>
        <w:spacing w:line="360" w:lineRule="auto"/>
        <w:ind w:left="0" w:firstLine="720"/>
        <w:jc w:val="left"/>
        <w:rPr>
          <w:sz w:val="24"/>
          <w:szCs w:val="24"/>
          <w:highlight w:val="white"/>
          <w:rtl w:val="0"/>
        </w:rPr>
      </w:pPr>
      <w:r>
        <w:rPr>
          <w:sz w:val="24"/>
          <w:szCs w:val="24"/>
          <w:highlight w:val="white"/>
          <w:rtl w:val="0"/>
        </w:rPr>
        <w:tab/>
      </w:r>
      <w:r>
        <w:rPr>
          <w:sz w:val="24"/>
          <w:szCs w:val="24"/>
          <w:highlight w:val="white"/>
          <w:rtl w:val="0"/>
        </w:rPr>
        <w:t>The image given below is also applicable to the data set description in chapter 3.1.</w:t>
      </w:r>
    </w:p>
    <w:p>
      <w:pPr>
        <w:widowControl w:val="0"/>
        <w:spacing w:line="360" w:lineRule="auto"/>
        <w:ind w:left="0" w:firstLine="720"/>
        <w:jc w:val="left"/>
        <w:rPr>
          <w:sz w:val="24"/>
          <w:szCs w:val="24"/>
          <w:highlight w:val="white"/>
          <w:rtl w:val="0"/>
        </w:rPr>
      </w:pPr>
      <w:r>
        <w:drawing>
          <wp:anchor distT="114300" distB="114300" distL="114300" distR="114300" simplePos="0" relativeHeight="251667456" behindDoc="0" locked="0" layoutInCell="1" allowOverlap="1">
            <wp:simplePos x="0" y="0"/>
            <wp:positionH relativeFrom="column">
              <wp:posOffset>-1086485</wp:posOffset>
            </wp:positionH>
            <wp:positionV relativeFrom="paragraph">
              <wp:posOffset>310515</wp:posOffset>
            </wp:positionV>
            <wp:extent cx="7462520" cy="1538605"/>
            <wp:effectExtent l="0" t="0" r="5080" b="635"/>
            <wp:wrapSquare wrapText="bothSides"/>
            <wp:docPr id="21" name="image17.png"/>
            <wp:cNvGraphicFramePr/>
            <a:graphic xmlns:a="http://schemas.openxmlformats.org/drawingml/2006/main">
              <a:graphicData uri="http://schemas.openxmlformats.org/drawingml/2006/picture">
                <pic:pic xmlns:pic="http://schemas.openxmlformats.org/drawingml/2006/picture">
                  <pic:nvPicPr>
                    <pic:cNvPr id="21" name="image17.png"/>
                    <pic:cNvPicPr preferRelativeResize="0"/>
                  </pic:nvPicPr>
                  <pic:blipFill>
                    <a:blip r:embed="rId21"/>
                    <a:srcRect/>
                    <a:stretch>
                      <a:fillRect/>
                    </a:stretch>
                  </pic:blipFill>
                  <pic:spPr>
                    <a:xfrm>
                      <a:off x="0" y="0"/>
                      <a:ext cx="7462520" cy="1538605"/>
                    </a:xfrm>
                    <a:prstGeom prst="rect">
                      <a:avLst/>
                    </a:prstGeom>
                  </pic:spPr>
                </pic:pic>
              </a:graphicData>
            </a:graphic>
          </wp:anchor>
        </w:drawing>
      </w:r>
    </w:p>
    <w:p>
      <w:pPr>
        <w:widowControl w:val="0"/>
        <w:spacing w:line="360" w:lineRule="auto"/>
        <w:ind w:firstLine="720"/>
        <w:rPr>
          <w:b/>
          <w:i/>
          <w:sz w:val="24"/>
          <w:szCs w:val="24"/>
          <w:highlight w:val="white"/>
        </w:rPr>
      </w:pPr>
      <w:r>
        <w:rPr>
          <w:b/>
          <w:i/>
          <w:sz w:val="24"/>
          <w:szCs w:val="24"/>
          <w:highlight w:val="white"/>
          <w:rtl w:val="0"/>
        </w:rPr>
        <w:t>Fig 3.10: data set description stating tasks to be Regression</w:t>
      </w:r>
    </w:p>
    <w:p>
      <w:pPr>
        <w:widowControl w:val="0"/>
        <w:spacing w:line="360" w:lineRule="auto"/>
        <w:ind w:firstLine="720"/>
        <w:rPr>
          <w:b/>
          <w:i/>
          <w:sz w:val="24"/>
          <w:szCs w:val="24"/>
          <w:highlight w:val="white"/>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r>
        <w:rPr>
          <w:rFonts w:ascii="Roboto" w:hAnsi="Roboto" w:eastAsia="Roboto" w:cs="Roboto"/>
          <w:sz w:val="24"/>
          <w:szCs w:val="24"/>
          <w:highlight w:val="white"/>
          <w:rtl w:val="0"/>
        </w:rPr>
        <w:t xml:space="preserve">          </w:t>
      </w:r>
      <w:r>
        <w:rPr>
          <w:sz w:val="24"/>
          <w:szCs w:val="24"/>
          <w:highlight w:val="white"/>
          <w:rtl w:val="0"/>
        </w:rPr>
        <w:t>So, I will be using Random Forest Regressor algorithm based model for value predictions as we move forward.</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i/>
          <w:sz w:val="24"/>
          <w:szCs w:val="24"/>
          <w:highlight w:val="white"/>
          <w:u w:val="single"/>
          <w:rtl w:val="0"/>
          <w:lang w:val="en-US"/>
        </w:rPr>
      </w:pPr>
      <w:r>
        <w:rPr>
          <w:b/>
          <w:i/>
          <w:sz w:val="24"/>
          <w:szCs w:val="24"/>
          <w:highlight w:val="white"/>
          <w:rtl w:val="0"/>
        </w:rPr>
        <w:t>3.</w:t>
      </w:r>
      <w:r>
        <w:rPr>
          <w:rFonts w:hint="default"/>
          <w:b/>
          <w:i/>
          <w:sz w:val="24"/>
          <w:szCs w:val="24"/>
          <w:highlight w:val="white"/>
          <w:rtl w:val="0"/>
          <w:lang w:val="en-US"/>
        </w:rPr>
        <w:t>8</w:t>
      </w:r>
      <w:r>
        <w:rPr>
          <w:b/>
          <w:i/>
          <w:sz w:val="24"/>
          <w:szCs w:val="24"/>
          <w:highlight w:val="white"/>
          <w:rtl w:val="0"/>
        </w:rPr>
        <w:t xml:space="preserve"> </w:t>
      </w:r>
      <w:r>
        <w:rPr>
          <w:rFonts w:hint="default"/>
          <w:b/>
          <w:i/>
          <w:sz w:val="24"/>
          <w:szCs w:val="24"/>
          <w:highlight w:val="white"/>
          <w:u w:val="single"/>
          <w:rtl w:val="0"/>
          <w:lang w:val="en-US"/>
        </w:rPr>
        <w:t>FITTING THE ALGORITHM AND MAKING PREDICTION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i/>
          <w:sz w:val="24"/>
          <w:szCs w:val="24"/>
          <w:highlight w:val="white"/>
          <w:u w:val="single"/>
          <w:rtl w:val="0"/>
          <w:lang w:val="en-US"/>
        </w:rPr>
      </w:pPr>
    </w:p>
    <w:p>
      <w:pPr>
        <w:widowControl w:val="0"/>
        <w:spacing w:line="360" w:lineRule="auto"/>
        <w:ind w:left="0" w:firstLine="720"/>
        <w:jc w:val="left"/>
        <w:rPr>
          <w:sz w:val="24"/>
          <w:szCs w:val="24"/>
          <w:highlight w:val="white"/>
        </w:rPr>
      </w:pPr>
      <w:r>
        <w:rPr>
          <w:rFonts w:hint="default"/>
          <w:b w:val="0"/>
          <w:bCs/>
          <w:i w:val="0"/>
          <w:iCs/>
          <w:sz w:val="24"/>
          <w:szCs w:val="24"/>
          <w:highlight w:val="white"/>
          <w:u w:val="none"/>
          <w:rtl w:val="0"/>
          <w:lang w:val="en-US"/>
        </w:rPr>
        <w:t xml:space="preserve">The </w:t>
      </w:r>
      <w:r>
        <w:rPr>
          <w:sz w:val="24"/>
          <w:szCs w:val="24"/>
          <w:highlight w:val="white"/>
          <w:rtl w:val="0"/>
        </w:rPr>
        <w:t>Fig 3.11 shows how the Random Forest algorithm is fitted and to make predictions. The RandomForest Regressor has many parameters in which I will be only passing two: n_estimators = 1000 and random_state = 100, by default n_estimators(the number of trees in the forest) = 100 and randomn_state controls both the randomness of the bootstrapping of the samples used when building trees.</w:t>
      </w:r>
    </w:p>
    <w:p>
      <w:pPr>
        <w:widowControl w:val="0"/>
        <w:spacing w:line="360" w:lineRule="auto"/>
        <w:ind w:left="0" w:firstLine="720"/>
        <w:jc w:val="left"/>
        <w:rPr>
          <w:sz w:val="24"/>
          <w:szCs w:val="24"/>
          <w:highlight w:val="white"/>
          <w:rtl w:val="0"/>
        </w:rPr>
      </w:pPr>
      <w:r>
        <w:rPr>
          <w:sz w:val="24"/>
          <w:szCs w:val="24"/>
          <w:highlight w:val="white"/>
          <w:rtl w:val="0"/>
        </w:rPr>
        <w:t>To fit the RandomForestRegressor algorithm to the model we can simply do as shown in fig 3.11, and similarly to make the prediction using the model, do as shown in the same fig.</w:t>
      </w:r>
    </w:p>
    <w:p>
      <w:pPr>
        <w:widowControl w:val="0"/>
        <w:spacing w:line="360" w:lineRule="auto"/>
        <w:ind w:left="0" w:firstLine="720"/>
        <w:jc w:val="left"/>
        <w:rPr>
          <w:sz w:val="24"/>
          <w:szCs w:val="24"/>
          <w:highlight w:val="white"/>
          <w:rtl w:val="0"/>
        </w:rPr>
      </w:pPr>
    </w:p>
    <w:p>
      <w:pPr>
        <w:widowControl w:val="0"/>
        <w:spacing w:line="360" w:lineRule="auto"/>
        <w:ind w:left="0" w:firstLine="720"/>
        <w:jc w:val="left"/>
        <w:rPr>
          <w:sz w:val="24"/>
          <w:szCs w:val="24"/>
          <w:highlight w:val="white"/>
          <w:rtl w:val="0"/>
        </w:rPr>
      </w:pPr>
    </w:p>
    <w:p>
      <w:pPr>
        <w:widowControl w:val="0"/>
        <w:spacing w:line="360" w:lineRule="auto"/>
        <w:ind w:left="0" w:firstLine="720"/>
        <w:jc w:val="left"/>
        <w:rPr>
          <w:b/>
          <w:i/>
          <w:sz w:val="24"/>
          <w:szCs w:val="24"/>
          <w:highlight w:val="white"/>
          <w:rtl w:val="0"/>
        </w:rPr>
      </w:pPr>
      <w:r>
        <w:drawing>
          <wp:anchor distT="114300" distB="114300" distL="114300" distR="114300" simplePos="0" relativeHeight="251668480" behindDoc="0" locked="0" layoutInCell="1" allowOverlap="1">
            <wp:simplePos x="0" y="0"/>
            <wp:positionH relativeFrom="column">
              <wp:posOffset>-675640</wp:posOffset>
            </wp:positionH>
            <wp:positionV relativeFrom="paragraph">
              <wp:posOffset>67310</wp:posOffset>
            </wp:positionV>
            <wp:extent cx="6990715" cy="1862455"/>
            <wp:effectExtent l="0" t="0" r="4445" b="12065"/>
            <wp:wrapSquare wrapText="bothSides"/>
            <wp:docPr id="23" name="image19.png"/>
            <wp:cNvGraphicFramePr/>
            <a:graphic xmlns:a="http://schemas.openxmlformats.org/drawingml/2006/main">
              <a:graphicData uri="http://schemas.openxmlformats.org/drawingml/2006/picture">
                <pic:pic xmlns:pic="http://schemas.openxmlformats.org/drawingml/2006/picture">
                  <pic:nvPicPr>
                    <pic:cNvPr id="23" name="image19.png"/>
                    <pic:cNvPicPr preferRelativeResize="0"/>
                  </pic:nvPicPr>
                  <pic:blipFill>
                    <a:blip r:embed="rId22"/>
                    <a:srcRect/>
                    <a:stretch>
                      <a:fillRect/>
                    </a:stretch>
                  </pic:blipFill>
                  <pic:spPr>
                    <a:xfrm>
                      <a:off x="0" y="0"/>
                      <a:ext cx="6990715" cy="1862455"/>
                    </a:xfrm>
                    <a:prstGeom prst="rect">
                      <a:avLst/>
                    </a:prstGeom>
                  </pic:spPr>
                </pic:pic>
              </a:graphicData>
            </a:graphic>
          </wp:anchor>
        </w:drawing>
      </w:r>
    </w:p>
    <w:p>
      <w:pPr>
        <w:widowControl w:val="0"/>
        <w:spacing w:line="360" w:lineRule="auto"/>
        <w:jc w:val="left"/>
        <w:rPr>
          <w:b/>
          <w:i/>
          <w:sz w:val="24"/>
          <w:szCs w:val="24"/>
          <w:highlight w:val="white"/>
        </w:rPr>
      </w:pPr>
      <w:r>
        <w:rPr>
          <w:b/>
          <w:i/>
          <w:sz w:val="24"/>
          <w:szCs w:val="24"/>
          <w:highlight w:val="white"/>
          <w:rtl w:val="0"/>
        </w:rPr>
        <w:t>Fig 3.11: code to demonstrate fitting the algorithm to the model.</w:t>
      </w: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r>
        <w:rPr>
          <w:sz w:val="24"/>
          <w:szCs w:val="24"/>
          <w:highlight w:val="white"/>
          <w:rtl w:val="0"/>
        </w:rPr>
        <w:t>As instructed above the resulting array of the code for values prediction is shown in fig 3.12, 3.13, 3.14.</w:t>
      </w: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p>
    <w:p>
      <w:pPr>
        <w:widowControl w:val="0"/>
        <w:spacing w:line="360" w:lineRule="auto"/>
        <w:ind w:left="0" w:firstLine="0"/>
        <w:jc w:val="left"/>
        <w:rPr>
          <w:sz w:val="24"/>
          <w:szCs w:val="24"/>
          <w:highlight w:val="white"/>
          <w:rtl w:val="0"/>
        </w:rPr>
      </w:pPr>
      <w:r>
        <w:drawing>
          <wp:anchor distT="114300" distB="114300" distL="114300" distR="114300" simplePos="0" relativeHeight="251669504" behindDoc="0" locked="0" layoutInCell="1" allowOverlap="1">
            <wp:simplePos x="0" y="0"/>
            <wp:positionH relativeFrom="column">
              <wp:posOffset>-1270</wp:posOffset>
            </wp:positionH>
            <wp:positionV relativeFrom="paragraph">
              <wp:posOffset>-139065</wp:posOffset>
            </wp:positionV>
            <wp:extent cx="5534025" cy="3286125"/>
            <wp:effectExtent l="0" t="0" r="13335" b="5715"/>
            <wp:wrapSquare wrapText="bothSides"/>
            <wp:docPr id="25" name="image7.png"/>
            <wp:cNvGraphicFramePr/>
            <a:graphic xmlns:a="http://schemas.openxmlformats.org/drawingml/2006/main">
              <a:graphicData uri="http://schemas.openxmlformats.org/drawingml/2006/picture">
                <pic:pic xmlns:pic="http://schemas.openxmlformats.org/drawingml/2006/picture">
                  <pic:nvPicPr>
                    <pic:cNvPr id="25" name="image7.png"/>
                    <pic:cNvPicPr preferRelativeResize="0"/>
                  </pic:nvPicPr>
                  <pic:blipFill>
                    <a:blip r:embed="rId23"/>
                    <a:srcRect/>
                    <a:stretch>
                      <a:fillRect/>
                    </a:stretch>
                  </pic:blipFill>
                  <pic:spPr>
                    <a:xfrm>
                      <a:off x="0" y="0"/>
                      <a:ext cx="5534025" cy="3286125"/>
                    </a:xfrm>
                    <a:prstGeom prst="rect">
                      <a:avLst/>
                    </a:prstGeom>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widowControl w:val="0"/>
        <w:spacing w:line="360" w:lineRule="auto"/>
        <w:ind w:left="0" w:firstLine="0"/>
        <w:jc w:val="center"/>
        <w:rPr>
          <w:b/>
          <w:i/>
          <w:sz w:val="24"/>
          <w:szCs w:val="24"/>
          <w:highlight w:val="white"/>
        </w:rPr>
      </w:pPr>
      <w:r>
        <w:rPr>
          <w:b/>
          <w:i/>
          <w:sz w:val="24"/>
          <w:szCs w:val="24"/>
          <w:highlight w:val="white"/>
          <w:rtl w:val="0"/>
        </w:rPr>
        <w:t>Fig 3.12: resulting array of predictions made</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b w:val="0"/>
          <w:bCs/>
          <w:i w:val="0"/>
          <w:iCs/>
          <w:sz w:val="24"/>
          <w:szCs w:val="24"/>
          <w:highlight w:val="white"/>
          <w:u w:val="non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ascii="Roboto" w:hAnsi="Roboto" w:eastAsia="Roboto" w:cs="Roboto"/>
          <w:color w:val="212529"/>
          <w:sz w:val="24"/>
          <w:szCs w:val="24"/>
          <w:highlight w:val="white"/>
        </w:rPr>
      </w:pPr>
      <w:r>
        <w:rPr>
          <w:rFonts w:ascii="Roboto" w:hAnsi="Roboto" w:eastAsia="Roboto" w:cs="Roboto"/>
          <w:color w:val="212529"/>
          <w:sz w:val="24"/>
          <w:szCs w:val="24"/>
          <w:highlight w:val="white"/>
        </w:rPr>
        <w:drawing>
          <wp:inline distT="114300" distB="114300" distL="114300" distR="114300">
            <wp:extent cx="4933950" cy="6915150"/>
            <wp:effectExtent l="0" t="0" r="3810" b="3810"/>
            <wp:docPr id="26" name="image20.png"/>
            <wp:cNvGraphicFramePr/>
            <a:graphic xmlns:a="http://schemas.openxmlformats.org/drawingml/2006/main">
              <a:graphicData uri="http://schemas.openxmlformats.org/drawingml/2006/picture">
                <pic:pic xmlns:pic="http://schemas.openxmlformats.org/drawingml/2006/picture">
                  <pic:nvPicPr>
                    <pic:cNvPr id="26" name="image20.png"/>
                    <pic:cNvPicPr preferRelativeResize="0"/>
                  </pic:nvPicPr>
                  <pic:blipFill>
                    <a:blip r:embed="rId24"/>
                    <a:srcRect/>
                    <a:stretch>
                      <a:fillRect/>
                    </a:stretch>
                  </pic:blipFill>
                  <pic:spPr>
                    <a:xfrm>
                      <a:off x="0" y="0"/>
                      <a:ext cx="4933950" cy="691515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ascii="Roboto" w:hAnsi="Roboto" w:eastAsia="Roboto" w:cs="Roboto"/>
          <w:color w:val="212529"/>
          <w:sz w:val="24"/>
          <w:szCs w:val="24"/>
          <w:highlight w:val="white"/>
        </w:rPr>
      </w:pPr>
    </w:p>
    <w:p>
      <w:pPr>
        <w:widowControl w:val="0"/>
        <w:spacing w:line="360" w:lineRule="auto"/>
        <w:ind w:left="0" w:firstLine="720"/>
        <w:jc w:val="center"/>
        <w:rPr>
          <w:sz w:val="24"/>
          <w:szCs w:val="24"/>
          <w:highlight w:val="white"/>
        </w:rPr>
      </w:pPr>
      <w:r>
        <w:rPr>
          <w:b/>
          <w:i/>
          <w:sz w:val="24"/>
          <w:szCs w:val="24"/>
          <w:highlight w:val="white"/>
          <w:rtl w:val="0"/>
        </w:rPr>
        <w:t>Fig 3.13:  resulting array of predictions made continuation.</w:t>
      </w:r>
    </w:p>
    <w:p>
      <w:pPr>
        <w:widowControl w:val="0"/>
        <w:spacing w:line="360" w:lineRule="auto"/>
        <w:ind w:left="0" w:firstLine="0"/>
        <w:rPr>
          <w:sz w:val="24"/>
          <w:szCs w:val="24"/>
          <w:highlight w:val="white"/>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Roboto" w:hAnsi="Roboto" w:eastAsia="Roboto" w:cs="Roboto"/>
          <w:color w:val="212529"/>
          <w:sz w:val="24"/>
          <w:szCs w:val="24"/>
          <w:highlight w:val="whit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rFonts w:hint="default" w:ascii="Roboto" w:hAnsi="Roboto" w:eastAsia="Roboto" w:cs="Roboto"/>
          <w:color w:val="212529"/>
          <w:sz w:val="24"/>
          <w:szCs w:val="24"/>
          <w:highlight w:val="white"/>
          <w:rtl w:val="0"/>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Pr>
      </w:pPr>
      <w:r>
        <w:rPr>
          <w:sz w:val="24"/>
          <w:szCs w:val="24"/>
          <w:highlight w:val="white"/>
        </w:rPr>
        <w:drawing>
          <wp:inline distT="114300" distB="114300" distL="114300" distR="114300">
            <wp:extent cx="4895850" cy="6734175"/>
            <wp:effectExtent l="0" t="0" r="11430" b="1905"/>
            <wp:docPr id="27" name="image11.png"/>
            <wp:cNvGraphicFramePr/>
            <a:graphic xmlns:a="http://schemas.openxmlformats.org/drawingml/2006/main">
              <a:graphicData uri="http://schemas.openxmlformats.org/drawingml/2006/picture">
                <pic:pic xmlns:pic="http://schemas.openxmlformats.org/drawingml/2006/picture">
                  <pic:nvPicPr>
                    <pic:cNvPr id="27" name="image11.png"/>
                    <pic:cNvPicPr preferRelativeResize="0"/>
                  </pic:nvPicPr>
                  <pic:blipFill>
                    <a:blip r:embed="rId25"/>
                    <a:srcRect/>
                    <a:stretch>
                      <a:fillRect/>
                    </a:stretch>
                  </pic:blipFill>
                  <pic:spPr>
                    <a:xfrm>
                      <a:off x="0" y="0"/>
                      <a:ext cx="4895850" cy="673417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left"/>
        <w:textAlignment w:val="auto"/>
        <w:rPr>
          <w:sz w:val="24"/>
          <w:szCs w:val="24"/>
          <w:highlight w:val="white"/>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b/>
          <w:i/>
          <w:sz w:val="24"/>
          <w:szCs w:val="24"/>
          <w:highlight w:val="white"/>
          <w:rtl w:val="0"/>
        </w:rPr>
      </w:pPr>
      <w:r>
        <w:rPr>
          <w:b/>
          <w:i/>
          <w:sz w:val="24"/>
          <w:szCs w:val="24"/>
          <w:highlight w:val="white"/>
          <w:rtl w:val="0"/>
        </w:rPr>
        <w:t>Fig 3.14:  resulting array of predictions made continuation.</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b/>
          <w:i/>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b/>
          <w:i/>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b/>
          <w:i/>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b/>
          <w:i/>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b/>
          <w:i/>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firstLine="480" w:firstLineChars="200"/>
        <w:jc w:val="left"/>
        <w:textAlignment w:val="auto"/>
        <w:rPr>
          <w:b/>
          <w:i/>
          <w:sz w:val="24"/>
          <w:szCs w:val="24"/>
          <w:highlight w:val="white"/>
          <w:rtl w:val="0"/>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b/>
          <w:i/>
          <w:sz w:val="24"/>
          <w:szCs w:val="24"/>
          <w:highlight w:val="white"/>
          <w:u w:val="single"/>
          <w:rtl w:val="0"/>
          <w:lang w:val="en-US"/>
        </w:rPr>
      </w:pPr>
      <w:r>
        <w:rPr>
          <w:rFonts w:hint="default"/>
          <w:b/>
          <w:i/>
          <w:sz w:val="24"/>
          <w:szCs w:val="24"/>
          <w:highlight w:val="white"/>
          <w:rtl w:val="0"/>
          <w:lang w:val="en-US"/>
        </w:rPr>
        <w:t xml:space="preserve">3.9 </w:t>
      </w:r>
      <w:r>
        <w:rPr>
          <w:rFonts w:hint="default"/>
          <w:b/>
          <w:i/>
          <w:sz w:val="24"/>
          <w:szCs w:val="24"/>
          <w:highlight w:val="white"/>
          <w:u w:val="single"/>
          <w:rtl w:val="0"/>
          <w:lang w:val="en-US"/>
        </w:rPr>
        <w:t>CHECKING FOR THE ERRORS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rFonts w:hint="default"/>
          <w:b/>
          <w:i/>
          <w:sz w:val="24"/>
          <w:szCs w:val="24"/>
          <w:highlight w:val="white"/>
          <w:u w:val="single"/>
          <w:rtl w:val="0"/>
          <w:lang w:val="en-US"/>
        </w:rPr>
      </w:pPr>
    </w:p>
    <w:p>
      <w:pPr>
        <w:widowControl w:val="0"/>
        <w:spacing w:line="360" w:lineRule="auto"/>
        <w:ind w:left="0" w:firstLine="0"/>
        <w:rPr>
          <w:sz w:val="24"/>
          <w:szCs w:val="24"/>
          <w:highlight w:val="white"/>
        </w:rPr>
      </w:pPr>
      <w:r>
        <w:rPr>
          <w:sz w:val="24"/>
          <w:szCs w:val="24"/>
          <w:highlight w:val="white"/>
          <w:rtl w:val="0"/>
        </w:rPr>
        <w:t>Errors are one of the ways to get an idea of how we have performed till now when compared to the initial values.</w:t>
      </w:r>
    </w:p>
    <w:p>
      <w:pPr>
        <w:widowControl w:val="0"/>
        <w:spacing w:line="360" w:lineRule="auto"/>
        <w:ind w:left="0" w:firstLine="0"/>
        <w:rPr>
          <w:sz w:val="24"/>
          <w:szCs w:val="24"/>
          <w:highlight w:val="white"/>
        </w:rPr>
      </w:pPr>
      <w:r>
        <w:rPr>
          <w:sz w:val="24"/>
          <w:szCs w:val="24"/>
          <w:highlight w:val="white"/>
          <w:rtl w:val="0"/>
        </w:rPr>
        <w:tab/>
      </w:r>
      <w:r>
        <w:rPr>
          <w:sz w:val="24"/>
          <w:szCs w:val="24"/>
          <w:highlight w:val="white"/>
          <w:rtl w:val="0"/>
        </w:rPr>
        <w:t>The error rate of RF mainly depends on the degree of correlation between any two trees and the prediction accuracy of an individual tree. The error rate decreases as the trees become increasingly uncorrelated and the prediction accuracy of each tree increases. Ease of parallelization, robustness and indifference to noise and outliers in most of the data set are the basic advantages of this method. The method is said to avoid overfitting due to its unbiased nature of execution.</w:t>
      </w:r>
    </w:p>
    <w:p>
      <w:pPr>
        <w:widowControl w:val="0"/>
        <w:spacing w:line="360" w:lineRule="auto"/>
        <w:ind w:left="0" w:firstLine="0"/>
        <w:rPr>
          <w:sz w:val="24"/>
          <w:szCs w:val="24"/>
          <w:highlight w:val="white"/>
        </w:rPr>
      </w:pPr>
    </w:p>
    <w:p>
      <w:pPr>
        <w:widowControl w:val="0"/>
        <w:spacing w:line="360" w:lineRule="auto"/>
        <w:ind w:left="0" w:firstLine="0"/>
        <w:rPr>
          <w:sz w:val="24"/>
          <w:szCs w:val="24"/>
          <w:highlight w:val="white"/>
        </w:rPr>
      </w:pPr>
      <w:r>
        <w:rPr>
          <w:sz w:val="24"/>
          <w:szCs w:val="24"/>
          <w:highlight w:val="white"/>
          <w:rtl w:val="0"/>
        </w:rPr>
        <w:tab/>
      </w:r>
      <w:r>
        <w:rPr>
          <w:sz w:val="24"/>
          <w:szCs w:val="24"/>
          <w:highlight w:val="white"/>
          <w:rtl w:val="0"/>
        </w:rPr>
        <w:t>As part of the project we were asked to find out Mean Absolute Error, Mean Squared Error, Root Mean Squared Error. And these three can be found easily using the metrics module which is imported from sklearn library.</w:t>
      </w:r>
    </w:p>
    <w:p>
      <w:pPr>
        <w:widowControl w:val="0"/>
        <w:spacing w:line="360" w:lineRule="auto"/>
        <w:ind w:left="0" w:firstLine="0"/>
        <w:rPr>
          <w:sz w:val="24"/>
          <w:szCs w:val="24"/>
          <w:highlight w:val="white"/>
        </w:rPr>
      </w:pPr>
    </w:p>
    <w:p>
      <w:pPr>
        <w:widowControl w:val="0"/>
        <w:spacing w:line="360" w:lineRule="auto"/>
        <w:ind w:left="0" w:firstLine="0"/>
        <w:rPr>
          <w:sz w:val="24"/>
          <w:szCs w:val="24"/>
          <w:highlight w:val="white"/>
        </w:rPr>
      </w:pPr>
      <w:r>
        <w:rPr>
          <w:sz w:val="24"/>
          <w:szCs w:val="24"/>
          <w:highlight w:val="white"/>
          <w:rtl w:val="0"/>
        </w:rPr>
        <w:tab/>
      </w:r>
      <w:r>
        <w:rPr>
          <w:sz w:val="24"/>
          <w:szCs w:val="24"/>
          <w:highlight w:val="white"/>
          <w:rtl w:val="0"/>
        </w:rPr>
        <w:t>Here as shown in fig 3.15, we can see from the documentation which function to be used to find Mean Absolute Error and Mean Squared Error respectively.</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left"/>
        <w:textAlignment w:val="auto"/>
        <w:rPr>
          <w:sz w:val="24"/>
          <w:szCs w:val="24"/>
          <w:highlight w:val="white"/>
        </w:rPr>
      </w:pPr>
      <w:r>
        <w:rPr>
          <w:sz w:val="24"/>
          <w:szCs w:val="24"/>
          <w:highlight w:val="white"/>
        </w:rPr>
        <w:drawing>
          <wp:inline distT="114300" distB="114300" distL="114300" distR="114300">
            <wp:extent cx="5796915" cy="2552700"/>
            <wp:effectExtent l="0" t="0" r="9525" b="7620"/>
            <wp:docPr id="28" name="image14.png"/>
            <wp:cNvGraphicFramePr/>
            <a:graphic xmlns:a="http://schemas.openxmlformats.org/drawingml/2006/main">
              <a:graphicData uri="http://schemas.openxmlformats.org/drawingml/2006/picture">
                <pic:pic xmlns:pic="http://schemas.openxmlformats.org/drawingml/2006/picture">
                  <pic:nvPicPr>
                    <pic:cNvPr id="28" name="image14.png"/>
                    <pic:cNvPicPr preferRelativeResize="0"/>
                  </pic:nvPicPr>
                  <pic:blipFill>
                    <a:blip r:embed="rId26"/>
                    <a:srcRect/>
                    <a:stretch>
                      <a:fillRect/>
                    </a:stretch>
                  </pic:blipFill>
                  <pic:spPr>
                    <a:xfrm>
                      <a:off x="0" y="0"/>
                      <a:ext cx="5797296" cy="2552700"/>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b/>
          <w:i/>
          <w:sz w:val="24"/>
          <w:szCs w:val="24"/>
          <w:highlight w:val="white"/>
          <w:rtl w:val="0"/>
        </w:rPr>
      </w:pPr>
      <w:r>
        <w:rPr>
          <w:b/>
          <w:i/>
          <w:sz w:val="24"/>
          <w:szCs w:val="24"/>
          <w:highlight w:val="white"/>
          <w:rtl w:val="0"/>
        </w:rPr>
        <w:t>Fig 3.15: functions for errors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b/>
          <w:i/>
          <w:sz w:val="24"/>
          <w:szCs w:val="24"/>
          <w:highlight w:val="white"/>
          <w:rtl w:val="0"/>
        </w:rPr>
      </w:pPr>
    </w:p>
    <w:p>
      <w:pPr>
        <w:widowControl w:val="0"/>
        <w:spacing w:line="360" w:lineRule="auto"/>
        <w:ind w:left="0" w:firstLine="0"/>
        <w:rPr>
          <w:sz w:val="24"/>
          <w:szCs w:val="24"/>
          <w:highlight w:val="white"/>
          <w:rtl w:val="0"/>
        </w:rPr>
      </w:pPr>
      <w:r>
        <w:rPr>
          <w:sz w:val="24"/>
          <w:szCs w:val="24"/>
          <w:highlight w:val="white"/>
          <w:rtl w:val="0"/>
        </w:rPr>
        <w:t>But for Root Mean Squared Error we can simply use sqrt function on Mean Squared Error function using numpy. We can see the results of all three errors in fig 3.16 shown below.</w:t>
      </w:r>
    </w:p>
    <w:p>
      <w:pPr>
        <w:widowControl w:val="0"/>
        <w:spacing w:line="360" w:lineRule="auto"/>
        <w:ind w:left="0" w:firstLine="0"/>
        <w:rPr>
          <w:b/>
          <w:i/>
          <w:sz w:val="24"/>
          <w:szCs w:val="24"/>
          <w:highlight w:val="white"/>
          <w:rtl w:val="0"/>
        </w:rPr>
      </w:pPr>
    </w:p>
    <w:p>
      <w:pPr>
        <w:widowControl w:val="0"/>
        <w:spacing w:line="360" w:lineRule="auto"/>
        <w:ind w:left="0" w:firstLine="0"/>
        <w:rPr>
          <w:b/>
          <w:i/>
          <w:sz w:val="24"/>
          <w:szCs w:val="24"/>
          <w:highlight w:val="white"/>
          <w:rtl w:val="0"/>
        </w:rPr>
      </w:pPr>
    </w:p>
    <w:p>
      <w:pPr>
        <w:widowControl w:val="0"/>
        <w:spacing w:line="360" w:lineRule="auto"/>
        <w:ind w:left="0" w:firstLine="0"/>
        <w:rPr>
          <w:b/>
          <w:i/>
          <w:sz w:val="24"/>
          <w:szCs w:val="24"/>
          <w:highlight w:val="white"/>
          <w:rtl w:val="0"/>
        </w:rPr>
      </w:pPr>
    </w:p>
    <w:p>
      <w:pPr>
        <w:widowControl w:val="0"/>
        <w:spacing w:line="360" w:lineRule="auto"/>
        <w:ind w:left="0" w:firstLine="0"/>
        <w:rPr>
          <w:b/>
          <w:i/>
          <w:sz w:val="24"/>
          <w:szCs w:val="24"/>
          <w:highlight w:val="white"/>
          <w:rtl w:val="0"/>
        </w:rPr>
      </w:pPr>
    </w:p>
    <w:p>
      <w:pPr>
        <w:widowControl w:val="0"/>
        <w:spacing w:line="360" w:lineRule="auto"/>
        <w:ind w:left="0" w:firstLine="220" w:firstLineChars="100"/>
        <w:jc w:val="center"/>
        <w:rPr>
          <w:b/>
          <w:i/>
          <w:sz w:val="24"/>
          <w:szCs w:val="24"/>
          <w:highlight w:val="white"/>
          <w:rtl w:val="0"/>
        </w:rPr>
      </w:pPr>
      <w:r>
        <w:drawing>
          <wp:anchor distT="114300" distB="114300" distL="114300" distR="114300" simplePos="0" relativeHeight="251670528" behindDoc="0" locked="0" layoutInCell="1" allowOverlap="1">
            <wp:simplePos x="0" y="0"/>
            <wp:positionH relativeFrom="column">
              <wp:posOffset>-545465</wp:posOffset>
            </wp:positionH>
            <wp:positionV relativeFrom="paragraph">
              <wp:posOffset>-807720</wp:posOffset>
            </wp:positionV>
            <wp:extent cx="6884670" cy="1666240"/>
            <wp:effectExtent l="0" t="0" r="3810" b="10160"/>
            <wp:wrapSquare wrapText="bothSides"/>
            <wp:docPr id="30" name="image16.png"/>
            <wp:cNvGraphicFramePr/>
            <a:graphic xmlns:a="http://schemas.openxmlformats.org/drawingml/2006/main">
              <a:graphicData uri="http://schemas.openxmlformats.org/drawingml/2006/picture">
                <pic:pic xmlns:pic="http://schemas.openxmlformats.org/drawingml/2006/picture">
                  <pic:nvPicPr>
                    <pic:cNvPr id="30" name="image16.png"/>
                    <pic:cNvPicPr preferRelativeResize="0"/>
                  </pic:nvPicPr>
                  <pic:blipFill>
                    <a:blip r:embed="rId27"/>
                    <a:srcRect/>
                    <a:stretch>
                      <a:fillRect/>
                    </a:stretch>
                  </pic:blipFill>
                  <pic:spPr>
                    <a:xfrm>
                      <a:off x="0" y="0"/>
                      <a:ext cx="6884670" cy="1666240"/>
                    </a:xfrm>
                    <a:prstGeom prst="rect">
                      <a:avLst/>
                    </a:prstGeom>
                  </pic:spPr>
                </pic:pic>
              </a:graphicData>
            </a:graphic>
          </wp:anchor>
        </w:drawing>
      </w:r>
      <w:r>
        <w:rPr>
          <w:b/>
          <w:i/>
          <w:sz w:val="24"/>
          <w:szCs w:val="24"/>
          <w:highlight w:val="white"/>
          <w:rtl w:val="0"/>
        </w:rPr>
        <w:t>Fig 3.16: code for checking errors</w:t>
      </w:r>
    </w:p>
    <w:p>
      <w:pPr>
        <w:widowControl w:val="0"/>
        <w:spacing w:line="360" w:lineRule="auto"/>
        <w:ind w:left="0" w:firstLine="240" w:firstLineChars="100"/>
        <w:jc w:val="center"/>
        <w:rPr>
          <w:b/>
          <w:i/>
          <w:sz w:val="24"/>
          <w:szCs w:val="24"/>
          <w:highlight w:val="white"/>
          <w:rtl w:val="0"/>
        </w:rPr>
      </w:pPr>
    </w:p>
    <w:p>
      <w:pPr>
        <w:widowControl w:val="0"/>
        <w:spacing w:line="360" w:lineRule="auto"/>
        <w:ind w:left="0" w:firstLine="0"/>
        <w:rPr>
          <w:sz w:val="24"/>
          <w:szCs w:val="24"/>
          <w:highlight w:val="white"/>
        </w:rPr>
      </w:pPr>
      <w:r>
        <w:rPr>
          <w:sz w:val="24"/>
          <w:szCs w:val="24"/>
          <w:highlight w:val="white"/>
          <w:rtl w:val="0"/>
        </w:rPr>
        <w:t xml:space="preserve">We are checking for the errors by passing the y_test and y_pred ad parameters in these functions, as here y_test is the data set generated after the initial y data set (the column to which we have to predict) was gone through train_test_split and y_pred is the data set that was created from the model as we wanted to predict the values for y_test based on both x_test and y_test. </w:t>
      </w:r>
    </w:p>
    <w:p>
      <w:pPr>
        <w:widowControl w:val="0"/>
        <w:spacing w:line="360" w:lineRule="auto"/>
        <w:ind w:left="0" w:firstLine="0"/>
        <w:rPr>
          <w:sz w:val="24"/>
          <w:szCs w:val="24"/>
          <w:highlight w:val="white"/>
        </w:rPr>
      </w:pPr>
    </w:p>
    <w:p>
      <w:pPr>
        <w:widowControl w:val="0"/>
        <w:spacing w:line="360" w:lineRule="auto"/>
        <w:ind w:left="0" w:firstLine="720"/>
        <w:rPr>
          <w:sz w:val="24"/>
          <w:szCs w:val="24"/>
          <w:highlight w:val="white"/>
        </w:rPr>
      </w:pPr>
      <w:r>
        <w:rPr>
          <w:sz w:val="24"/>
          <w:szCs w:val="24"/>
          <w:highlight w:val="white"/>
          <w:rtl w:val="0"/>
        </w:rPr>
        <w:t xml:space="preserve">So when we compare both the initial data set (y_test) and final data set obtained (y_pred) to calculate errors, in a similar way we can calculate the accuracy of the machine. </w:t>
      </w: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r>
        <w:rPr>
          <w:rFonts w:hint="default"/>
          <w:b/>
          <w:i/>
          <w:sz w:val="24"/>
          <w:szCs w:val="24"/>
          <w:highlight w:val="white"/>
          <w:rtl w:val="0"/>
          <w:lang w:val="en-US"/>
        </w:rPr>
        <w:t xml:space="preserve">3.9 </w:t>
      </w:r>
      <w:r>
        <w:rPr>
          <w:rFonts w:hint="default"/>
          <w:b/>
          <w:i/>
          <w:sz w:val="24"/>
          <w:szCs w:val="24"/>
          <w:highlight w:val="white"/>
          <w:u w:val="single"/>
          <w:rtl w:val="0"/>
          <w:lang w:val="en-US"/>
        </w:rPr>
        <w:t>CALCULATING THE ACCURACY</w:t>
      </w:r>
    </w:p>
    <w:p>
      <w:pPr>
        <w:widowControl w:val="0"/>
        <w:spacing w:line="360" w:lineRule="auto"/>
        <w:ind w:left="0" w:firstLine="0"/>
        <w:rPr>
          <w:sz w:val="24"/>
          <w:szCs w:val="24"/>
          <w:highlight w:val="white"/>
        </w:rPr>
      </w:pPr>
      <w:r>
        <w:rPr>
          <w:sz w:val="24"/>
          <w:szCs w:val="24"/>
          <w:highlight w:val="white"/>
          <w:rtl w:val="0"/>
        </w:rPr>
        <w:t>The airfoil self-noise data set we are working on has data which has both multivariate and continuous characteristics, so I came across the “accuracy_score” from the metrics module but it didn’t work as it has two different types of characteristics.</w:t>
      </w:r>
    </w:p>
    <w:p>
      <w:pPr>
        <w:widowControl w:val="0"/>
        <w:spacing w:line="360" w:lineRule="auto"/>
        <w:ind w:left="0" w:firstLine="0"/>
        <w:rPr>
          <w:sz w:val="24"/>
          <w:szCs w:val="24"/>
          <w:highlight w:val="white"/>
        </w:rPr>
      </w:pPr>
    </w:p>
    <w:p>
      <w:pPr>
        <w:widowControl w:val="0"/>
        <w:spacing w:line="360" w:lineRule="auto"/>
        <w:ind w:left="0" w:firstLine="0"/>
        <w:rPr>
          <w:sz w:val="24"/>
          <w:szCs w:val="24"/>
          <w:highlight w:val="white"/>
        </w:rPr>
      </w:pPr>
      <w:r>
        <w:rPr>
          <w:sz w:val="24"/>
          <w:szCs w:val="24"/>
          <w:highlight w:val="white"/>
          <w:rtl w:val="0"/>
        </w:rPr>
        <w:tab/>
      </w:r>
      <w:r>
        <w:rPr>
          <w:sz w:val="24"/>
          <w:szCs w:val="24"/>
          <w:highlight w:val="white"/>
          <w:rtl w:val="0"/>
        </w:rPr>
        <w:t>So I calculated the accuracy score not based on the pre-defined function from the metrics module but from calculating through errors.</w:t>
      </w:r>
    </w:p>
    <w:p>
      <w:pPr>
        <w:widowControl w:val="0"/>
        <w:spacing w:line="360" w:lineRule="auto"/>
        <w:ind w:left="0" w:firstLine="0"/>
        <w:rPr>
          <w:sz w:val="24"/>
          <w:szCs w:val="24"/>
          <w:highlight w:val="white"/>
        </w:rPr>
      </w:pPr>
    </w:p>
    <w:p>
      <w:pPr>
        <w:widowControl w:val="0"/>
        <w:spacing w:line="360" w:lineRule="auto"/>
        <w:ind w:left="0" w:firstLine="720"/>
        <w:rPr>
          <w:sz w:val="24"/>
          <w:szCs w:val="24"/>
          <w:highlight w:val="white"/>
        </w:rPr>
      </w:pPr>
      <w:r>
        <w:rPr>
          <w:sz w:val="24"/>
          <w:szCs w:val="24"/>
          <w:highlight w:val="white"/>
          <w:rtl w:val="0"/>
        </w:rPr>
        <w:t xml:space="preserve">The accuracy calculation process which will be explained is shown in fig 3.17, which is : </w:t>
      </w:r>
    </w:p>
    <w:p>
      <w:pPr>
        <w:widowControl w:val="0"/>
        <w:spacing w:line="360" w:lineRule="auto"/>
        <w:ind w:left="0" w:firstLine="720"/>
        <w:rPr>
          <w:sz w:val="24"/>
          <w:szCs w:val="24"/>
          <w:highlight w:val="white"/>
        </w:rPr>
      </w:pPr>
      <w:r>
        <w:rPr>
          <w:sz w:val="24"/>
          <w:szCs w:val="24"/>
          <w:highlight w:val="white"/>
          <w:rtl w:val="0"/>
        </w:rPr>
        <w:t>Find the absolute error by just getting the absolute value of the difference of y_test and y_pred, and then we have to find mean absolute percentage error (MAPE) by 100 * (result / y_test). Now the MAPE is the error that results in our prediction, so to attain the accuracy based on that we have to subtract the np.mean(MAPE) from 100, then we will get the accuracy percentage of the machine or of the predictions.</w:t>
      </w:r>
    </w:p>
    <w:p>
      <w:pPr>
        <w:widowControl w:val="0"/>
        <w:spacing w:line="360" w:lineRule="auto"/>
        <w:ind w:left="0" w:firstLine="720"/>
        <w:rPr>
          <w:sz w:val="24"/>
          <w:szCs w:val="24"/>
          <w:highlight w:val="white"/>
        </w:rPr>
      </w:pPr>
      <w:r>
        <w:drawing>
          <wp:anchor distT="114300" distB="114300" distL="114300" distR="114300" simplePos="0" relativeHeight="251671552" behindDoc="0" locked="0" layoutInCell="1" allowOverlap="1">
            <wp:simplePos x="0" y="0"/>
            <wp:positionH relativeFrom="column">
              <wp:posOffset>-673735</wp:posOffset>
            </wp:positionH>
            <wp:positionV relativeFrom="paragraph">
              <wp:posOffset>186690</wp:posOffset>
            </wp:positionV>
            <wp:extent cx="6889750" cy="2165350"/>
            <wp:effectExtent l="0" t="0" r="13970" b="13970"/>
            <wp:wrapSquare wrapText="bothSides"/>
            <wp:docPr id="22" name="image18.png"/>
            <wp:cNvGraphicFramePr/>
            <a:graphic xmlns:a="http://schemas.openxmlformats.org/drawingml/2006/main">
              <a:graphicData uri="http://schemas.openxmlformats.org/drawingml/2006/picture">
                <pic:pic xmlns:pic="http://schemas.openxmlformats.org/drawingml/2006/picture">
                  <pic:nvPicPr>
                    <pic:cNvPr id="22" name="image18.png"/>
                    <pic:cNvPicPr preferRelativeResize="0"/>
                  </pic:nvPicPr>
                  <pic:blipFill>
                    <a:blip r:embed="rId28"/>
                    <a:srcRect/>
                    <a:stretch>
                      <a:fillRect/>
                    </a:stretch>
                  </pic:blipFill>
                  <pic:spPr>
                    <a:xfrm>
                      <a:off x="0" y="0"/>
                      <a:ext cx="6889750" cy="2165350"/>
                    </a:xfrm>
                    <a:prstGeom prst="rect">
                      <a:avLst/>
                    </a:prstGeom>
                  </pic:spPr>
                </pic:pic>
              </a:graphicData>
            </a:graphic>
          </wp:anchor>
        </w:drawing>
      </w:r>
    </w:p>
    <w:p>
      <w:pPr>
        <w:widowControl w:val="0"/>
        <w:spacing w:line="360" w:lineRule="auto"/>
        <w:ind w:left="0" w:firstLine="720"/>
        <w:jc w:val="center"/>
        <w:rPr>
          <w:b/>
          <w:i/>
          <w:sz w:val="24"/>
          <w:szCs w:val="24"/>
          <w:highlight w:val="white"/>
          <w:rtl w:val="0"/>
        </w:rPr>
      </w:pPr>
      <w:r>
        <w:rPr>
          <w:b/>
          <w:i/>
          <w:sz w:val="24"/>
          <w:szCs w:val="24"/>
          <w:highlight w:val="white"/>
          <w:rtl w:val="0"/>
        </w:rPr>
        <w:t>Fig 3.17: code for accuracy calculation</w:t>
      </w:r>
    </w:p>
    <w:p>
      <w:pPr>
        <w:widowControl w:val="0"/>
        <w:spacing w:line="360" w:lineRule="auto"/>
        <w:jc w:val="left"/>
        <w:rPr>
          <w:sz w:val="24"/>
          <w:szCs w:val="24"/>
          <w:highlight w:val="white"/>
          <w:rtl w:val="0"/>
        </w:rPr>
      </w:pPr>
    </w:p>
    <w:p>
      <w:pPr>
        <w:widowControl w:val="0"/>
        <w:spacing w:line="360" w:lineRule="auto"/>
        <w:jc w:val="left"/>
        <w:rPr>
          <w:sz w:val="24"/>
          <w:szCs w:val="24"/>
          <w:highlight w:val="white"/>
          <w:rtl w:val="0"/>
        </w:rPr>
      </w:pPr>
    </w:p>
    <w:p>
      <w:pPr>
        <w:widowControl w:val="0"/>
        <w:spacing w:line="360" w:lineRule="auto"/>
        <w:jc w:val="left"/>
        <w:rPr>
          <w:sz w:val="24"/>
          <w:szCs w:val="24"/>
          <w:highlight w:val="white"/>
          <w:rtl w:val="0"/>
        </w:rPr>
      </w:pPr>
    </w:p>
    <w:p>
      <w:pPr>
        <w:widowControl w:val="0"/>
        <w:spacing w:line="360" w:lineRule="auto"/>
        <w:jc w:val="left"/>
        <w:rPr>
          <w:sz w:val="24"/>
          <w:szCs w:val="24"/>
          <w:highlight w:val="white"/>
          <w:rtl w:val="0"/>
        </w:rPr>
      </w:pPr>
    </w:p>
    <w:p>
      <w:pPr>
        <w:widowControl w:val="0"/>
        <w:spacing w:line="360" w:lineRule="auto"/>
        <w:jc w:val="left"/>
        <w:rPr>
          <w:sz w:val="24"/>
          <w:szCs w:val="24"/>
          <w:highlight w:val="white"/>
          <w:rtl w:val="0"/>
        </w:rPr>
      </w:pPr>
    </w:p>
    <w:p>
      <w:pPr>
        <w:widowControl w:val="0"/>
        <w:spacing w:line="360" w:lineRule="auto"/>
        <w:jc w:val="left"/>
        <w:rPr>
          <w:sz w:val="24"/>
          <w:szCs w:val="24"/>
          <w:highlight w:val="white"/>
          <w:rtl w:val="0"/>
        </w:rPr>
      </w:pPr>
    </w:p>
    <w:p>
      <w:pPr>
        <w:widowControl w:val="0"/>
        <w:spacing w:line="360" w:lineRule="auto"/>
        <w:jc w:val="left"/>
        <w:rPr>
          <w:sz w:val="24"/>
          <w:szCs w:val="24"/>
          <w:highlight w:val="white"/>
        </w:rPr>
      </w:pPr>
      <w:r>
        <w:rPr>
          <w:sz w:val="24"/>
          <w:szCs w:val="24"/>
          <w:highlight w:val="white"/>
          <w:rtl w:val="0"/>
        </w:rPr>
        <w:t>Here we have obtained 98.94% accuracy which is considered as a very good precision value, also we have to state  that data set and data splitting(test and train data) plays a huge role in making good predictions.</w:t>
      </w:r>
    </w:p>
    <w:p>
      <w:pPr>
        <w:widowControl w:val="0"/>
        <w:spacing w:line="360" w:lineRule="auto"/>
        <w:ind w:left="0" w:firstLine="0"/>
        <w:jc w:val="left"/>
        <w:rPr>
          <w:sz w:val="24"/>
          <w:szCs w:val="24"/>
          <w:highlight w:val="white"/>
        </w:rPr>
      </w:pPr>
      <w:r>
        <w:rPr>
          <w:sz w:val="24"/>
          <w:szCs w:val="24"/>
          <w:highlight w:val="white"/>
          <w:rtl w:val="0"/>
        </w:rPr>
        <w:tab/>
      </w:r>
    </w:p>
    <w:p>
      <w:pPr>
        <w:widowControl w:val="0"/>
        <w:spacing w:line="360" w:lineRule="auto"/>
        <w:ind w:left="0" w:firstLine="0"/>
        <w:jc w:val="left"/>
        <w:rPr>
          <w:sz w:val="24"/>
          <w:szCs w:val="24"/>
          <w:highlight w:val="white"/>
        </w:rPr>
      </w:pPr>
      <w:r>
        <w:rPr>
          <w:sz w:val="24"/>
          <w:szCs w:val="24"/>
          <w:highlight w:val="white"/>
          <w:rtl w:val="0"/>
        </w:rPr>
        <w:tab/>
      </w:r>
      <w:r>
        <w:rPr>
          <w:sz w:val="24"/>
          <w:szCs w:val="24"/>
          <w:highlight w:val="white"/>
          <w:rtl w:val="0"/>
        </w:rPr>
        <w:t xml:space="preserve">Why does a model improve with more data? The best way to answer this is to think in terms of how humans learn. We increase our knowledge of the world through experiences, and the more times we practice a skill, the better we get. </w:t>
      </w:r>
    </w:p>
    <w:p>
      <w:pPr>
        <w:widowControl w:val="0"/>
        <w:spacing w:line="360" w:lineRule="auto"/>
        <w:ind w:left="0" w:firstLine="0"/>
        <w:jc w:val="left"/>
        <w:rPr>
          <w:sz w:val="24"/>
          <w:szCs w:val="24"/>
          <w:highlight w:val="white"/>
        </w:rPr>
      </w:pPr>
    </w:p>
    <w:p>
      <w:pPr>
        <w:widowControl w:val="0"/>
        <w:spacing w:line="360" w:lineRule="auto"/>
        <w:ind w:left="0" w:firstLine="720"/>
        <w:jc w:val="left"/>
        <w:rPr>
          <w:sz w:val="24"/>
          <w:szCs w:val="24"/>
          <w:highlight w:val="white"/>
        </w:rPr>
      </w:pPr>
      <w:r>
        <w:rPr>
          <w:sz w:val="24"/>
          <w:szCs w:val="24"/>
          <w:highlight w:val="white"/>
          <w:rtl w:val="0"/>
        </w:rPr>
        <w:t xml:space="preserve">           A machine learning model also “learns from experience” in the sense that each time it looks at another training data point, it learns a little more about the relationships between the features and labels. Assuming that there are relationships in the data, giving the model more data will allow it to better understand how to map a set of features to a label. </w:t>
      </w:r>
    </w:p>
    <w:p>
      <w:pPr>
        <w:widowControl w:val="0"/>
        <w:spacing w:line="360" w:lineRule="auto"/>
        <w:ind w:left="0" w:firstLine="720"/>
        <w:jc w:val="left"/>
        <w:rPr>
          <w:sz w:val="24"/>
          <w:szCs w:val="24"/>
          <w:highlight w:val="white"/>
        </w:rPr>
      </w:pPr>
    </w:p>
    <w:p>
      <w:pPr>
        <w:widowControl w:val="0"/>
        <w:spacing w:line="360" w:lineRule="auto"/>
        <w:ind w:left="0" w:firstLine="720"/>
        <w:jc w:val="left"/>
        <w:rPr>
          <w:sz w:val="16"/>
          <w:szCs w:val="16"/>
          <w:highlight w:val="white"/>
        </w:rPr>
      </w:pPr>
      <w:r>
        <w:rPr>
          <w:sz w:val="24"/>
          <w:szCs w:val="24"/>
          <w:highlight w:val="white"/>
          <w:rtl w:val="0"/>
        </w:rPr>
        <w:t xml:space="preserve">           For our case, as the model sees more observations of factors that cause airfoil self-noise, it better understands how to take those observations and predict the scaled sound pressure level. Practice improves human abilities and machine learning model performance alike.</w:t>
      </w:r>
    </w:p>
    <w:p>
      <w:pPr>
        <w:widowControl w:val="0"/>
        <w:spacing w:line="360" w:lineRule="auto"/>
        <w:ind w:left="0" w:firstLine="720"/>
        <w:jc w:val="left"/>
        <w:rPr>
          <w:b/>
          <w:i/>
          <w:sz w:val="24"/>
          <w:szCs w:val="24"/>
          <w:highlight w:val="white"/>
          <w:rtl w:val="0"/>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240" w:firstLineChars="100"/>
        <w:jc w:val="left"/>
        <w:rPr>
          <w:rFonts w:hint="default"/>
          <w:b/>
          <w:i/>
          <w:sz w:val="24"/>
          <w:szCs w:val="24"/>
          <w:highlight w:val="white"/>
          <w:u w:val="single"/>
          <w:rtl w:val="0"/>
          <w:lang w:val="en-US"/>
        </w:rPr>
      </w:pPr>
    </w:p>
    <w:p>
      <w:pPr>
        <w:widowControl w:val="0"/>
        <w:spacing w:line="360" w:lineRule="auto"/>
        <w:ind w:left="0" w:firstLine="0"/>
        <w:rPr>
          <w:b/>
          <w:sz w:val="28"/>
          <w:szCs w:val="28"/>
          <w:highlight w:val="white"/>
          <w:u w:val="single"/>
        </w:rPr>
      </w:pPr>
      <w:r>
        <w:rPr>
          <w:b/>
          <w:sz w:val="28"/>
          <w:szCs w:val="28"/>
          <w:highlight w:val="white"/>
          <w:rtl w:val="0"/>
        </w:rPr>
        <w:t xml:space="preserve">4. </w:t>
      </w:r>
      <w:r>
        <w:rPr>
          <w:b/>
          <w:sz w:val="28"/>
          <w:szCs w:val="28"/>
          <w:highlight w:val="white"/>
          <w:u w:val="single"/>
          <w:rtl w:val="0"/>
        </w:rPr>
        <w:t>RESULTS AND DISCUSSION, PERFORMANCE ANALYSIS</w:t>
      </w:r>
    </w:p>
    <w:p>
      <w:pPr>
        <w:widowControl w:val="0"/>
        <w:spacing w:line="360" w:lineRule="auto"/>
        <w:jc w:val="both"/>
        <w:rPr>
          <w:b/>
          <w:i/>
          <w:iCs/>
          <w:sz w:val="24"/>
          <w:szCs w:val="24"/>
          <w:highlight w:val="white"/>
          <w:lang w:val="en-IN"/>
        </w:rPr>
      </w:pPr>
      <w:r>
        <w:rPr>
          <w:b/>
          <w:i/>
          <w:iCs/>
          <w:sz w:val="28"/>
          <w:szCs w:val="28"/>
          <w:highlight w:val="white"/>
          <w:lang w:val="en-IN"/>
        </w:rPr>
        <w:t>4.1</w:t>
      </w:r>
      <w:r>
        <w:rPr>
          <w:b/>
          <w:i/>
          <w:iCs/>
          <w:sz w:val="28"/>
          <w:szCs w:val="28"/>
          <w:highlight w:val="white"/>
          <w:u w:val="single"/>
          <w:lang w:val="en-IN"/>
        </w:rPr>
        <w:t xml:space="preserve"> Results and discussion</w:t>
      </w:r>
    </w:p>
    <w:p>
      <w:pPr>
        <w:widowControl w:val="0"/>
        <w:spacing w:line="360" w:lineRule="auto"/>
        <w:jc w:val="both"/>
        <w:rPr>
          <w:b/>
          <w:i/>
          <w:iCs/>
          <w:sz w:val="24"/>
          <w:szCs w:val="24"/>
          <w:highlight w:val="white"/>
          <w:lang w:val="en-IN"/>
        </w:rPr>
      </w:pPr>
    </w:p>
    <w:p>
      <w:pPr>
        <w:widowControl w:val="0"/>
        <w:spacing w:line="360" w:lineRule="auto"/>
        <w:jc w:val="both"/>
        <w:rPr>
          <w:rFonts w:hint="default"/>
          <w:b w:val="0"/>
          <w:bCs/>
          <w:iCs/>
          <w:sz w:val="24"/>
          <w:szCs w:val="24"/>
          <w:highlight w:val="white"/>
          <w:lang w:val="en-US"/>
        </w:rPr>
      </w:pPr>
      <w:r>
        <w:rPr>
          <w:rFonts w:hint="default"/>
          <w:b w:val="0"/>
          <w:bCs/>
          <w:iCs/>
          <w:sz w:val="24"/>
          <w:szCs w:val="24"/>
          <w:highlight w:val="white"/>
          <w:lang w:val="en-US"/>
        </w:rPr>
        <w:t>There are 4 results and they are listed below</w:t>
      </w:r>
    </w:p>
    <w:p>
      <w:pPr>
        <w:widowControl w:val="0"/>
        <w:spacing w:line="360" w:lineRule="auto"/>
        <w:ind w:left="0" w:firstLine="240" w:firstLineChars="100"/>
        <w:jc w:val="left"/>
        <w:rPr>
          <w:b/>
          <w:iCs/>
          <w:sz w:val="24"/>
          <w:szCs w:val="24"/>
          <w:highlight w:val="white"/>
          <w:lang w:val="en-IN"/>
        </w:rPr>
      </w:pPr>
    </w:p>
    <w:p>
      <w:pPr>
        <w:widowControl w:val="0"/>
        <w:numPr>
          <w:ilvl w:val="0"/>
          <w:numId w:val="10"/>
        </w:numPr>
        <w:spacing w:line="360" w:lineRule="auto"/>
        <w:jc w:val="left"/>
        <w:rPr>
          <w:b/>
          <w:i/>
          <w:iCs w:val="0"/>
          <w:sz w:val="24"/>
          <w:szCs w:val="24"/>
          <w:highlight w:val="white"/>
          <w:u w:val="single"/>
        </w:rPr>
      </w:pPr>
      <w:r>
        <w:rPr>
          <w:b/>
          <w:i/>
          <w:iCs w:val="0"/>
          <w:sz w:val="24"/>
          <w:szCs w:val="24"/>
          <w:highlight w:val="white"/>
          <w:u w:val="single"/>
          <w:lang w:val="en-IN"/>
        </w:rPr>
        <w:t xml:space="preserve">Result for </w:t>
      </w:r>
      <w:r>
        <w:rPr>
          <w:b/>
          <w:i/>
          <w:iCs w:val="0"/>
          <w:sz w:val="24"/>
          <w:szCs w:val="24"/>
          <w:highlight w:val="white"/>
          <w:u w:val="single"/>
        </w:rPr>
        <w:t>Splitting data for training and testing</w:t>
      </w:r>
    </w:p>
    <w:p>
      <w:pPr>
        <w:widowControl w:val="0"/>
        <w:spacing w:line="360" w:lineRule="auto"/>
        <w:jc w:val="both"/>
        <w:rPr>
          <w:sz w:val="24"/>
          <w:szCs w:val="24"/>
          <w:highlight w:val="white"/>
          <w:lang w:val="en-IN"/>
        </w:rPr>
      </w:pPr>
      <w:r>
        <w:rPr>
          <w:sz w:val="24"/>
          <w:szCs w:val="24"/>
          <w:highlight w:val="white"/>
          <w:lang w:val="en-IN"/>
        </w:rPr>
        <w:t>W</w:t>
      </w:r>
      <w:r>
        <w:rPr>
          <w:sz w:val="24"/>
          <w:szCs w:val="24"/>
          <w:highlight w:val="white"/>
        </w:rPr>
        <w:t>e will use train_test_split that is imported from the model_selection of sklearn library. We have already discussed about the model_selection module and its use</w:t>
      </w:r>
      <w:r>
        <w:rPr>
          <w:sz w:val="24"/>
          <w:szCs w:val="24"/>
          <w:highlight w:val="white"/>
          <w:lang w:val="en-IN"/>
        </w:rPr>
        <w:t>.</w:t>
      </w:r>
    </w:p>
    <w:p>
      <w:pPr>
        <w:widowControl w:val="0"/>
        <w:spacing w:line="360" w:lineRule="auto"/>
        <w:jc w:val="both"/>
        <w:rPr>
          <w:sz w:val="24"/>
          <w:szCs w:val="24"/>
          <w:highlight w:val="white"/>
          <w:lang w:val="en-IN"/>
        </w:rPr>
      </w:pPr>
    </w:p>
    <w:p>
      <w:pPr>
        <w:widowControl w:val="0"/>
        <w:spacing w:line="360" w:lineRule="auto"/>
        <w:jc w:val="both"/>
        <w:rPr>
          <w:sz w:val="24"/>
          <w:szCs w:val="24"/>
        </w:rPr>
      </w:pPr>
      <w:r>
        <w:rPr>
          <w:sz w:val="24"/>
          <w:szCs w:val="24"/>
        </w:rPr>
        <w:t>train_test_split is a function in sklearn model selection for splitting data arrays into two subsets: for training data and for testing data.</w:t>
      </w:r>
    </w:p>
    <w:p>
      <w:pPr>
        <w:widowControl w:val="0"/>
        <w:spacing w:line="360" w:lineRule="auto"/>
        <w:jc w:val="both"/>
        <w:rPr>
          <w:sz w:val="24"/>
          <w:szCs w:val="24"/>
        </w:rPr>
      </w:pPr>
      <w:r>
        <w:rPr>
          <w:sz w:val="24"/>
          <w:szCs w:val="24"/>
        </w:rPr>
        <w:t xml:space="preserve">With this function you don’t need to divide the </w:t>
      </w:r>
      <w:r>
        <w:rPr>
          <w:sz w:val="24"/>
          <w:szCs w:val="24"/>
          <w:lang w:val="en-IN"/>
        </w:rPr>
        <w:t>data set</w:t>
      </w:r>
      <w:r>
        <w:rPr>
          <w:sz w:val="24"/>
          <w:szCs w:val="24"/>
        </w:rPr>
        <w:t xml:space="preserve"> manually. By default, sklearn train_test_split will make random partitions for the two subsets. However, you can also specify a random state for the operation.</w:t>
      </w:r>
    </w:p>
    <w:p>
      <w:pPr>
        <w:widowControl w:val="0"/>
        <w:spacing w:line="360" w:lineRule="auto"/>
        <w:jc w:val="both"/>
        <w:rPr>
          <w:b/>
          <w:bCs/>
          <w:i/>
          <w:iCs/>
          <w:sz w:val="24"/>
          <w:szCs w:val="24"/>
          <w:lang w:val="en-IN"/>
        </w:rPr>
      </w:pPr>
      <w:r>
        <w:rPr>
          <w:sz w:val="24"/>
          <w:szCs w:val="24"/>
          <w:lang w:val="en-IN"/>
        </w:rPr>
        <w:t xml:space="preserve">So, we got the results of </w:t>
      </w:r>
      <w:r>
        <w:rPr>
          <w:i/>
          <w:iCs/>
          <w:sz w:val="24"/>
          <w:szCs w:val="24"/>
          <w:lang w:val="en-IN"/>
        </w:rPr>
        <w:t xml:space="preserve"> </w:t>
      </w:r>
      <w:r>
        <w:rPr>
          <w:b/>
          <w:bCs/>
          <w:i/>
          <w:iCs/>
          <w:sz w:val="24"/>
          <w:szCs w:val="24"/>
          <w:lang w:val="en-IN"/>
        </w:rPr>
        <w:t>train_test_split:</w:t>
      </w:r>
    </w:p>
    <w:p>
      <w:pPr>
        <w:widowControl w:val="0"/>
        <w:spacing w:line="360" w:lineRule="auto"/>
        <w:jc w:val="both"/>
        <w:rPr>
          <w:b/>
          <w:bCs/>
          <w:i/>
          <w:iCs/>
          <w:sz w:val="24"/>
          <w:szCs w:val="24"/>
          <w:lang w:val="en-IN"/>
        </w:rPr>
      </w:pPr>
      <w:r>
        <w:rPr>
          <w:b/>
          <w:bCs/>
          <w:i/>
          <w:iCs/>
          <w:sz w:val="24"/>
          <w:szCs w:val="24"/>
          <w:lang w:val="en-IN"/>
        </w:rPr>
        <w:t>Train: (1052, 5) (1052,)</w:t>
      </w:r>
    </w:p>
    <w:p>
      <w:pPr>
        <w:widowControl w:val="0"/>
        <w:spacing w:line="360" w:lineRule="auto"/>
        <w:jc w:val="both"/>
        <w:rPr>
          <w:b/>
          <w:bCs/>
          <w:i/>
          <w:iCs/>
          <w:sz w:val="24"/>
          <w:szCs w:val="24"/>
          <w:lang w:val="en-IN"/>
        </w:rPr>
      </w:pPr>
      <w:r>
        <w:rPr>
          <w:b/>
          <w:bCs/>
          <w:i/>
          <w:iCs/>
          <w:sz w:val="24"/>
          <w:szCs w:val="24"/>
          <w:lang w:val="en-IN"/>
        </w:rPr>
        <w:t>Test:(451, 5) (451,)</w:t>
      </w:r>
    </w:p>
    <w:p>
      <w:pPr>
        <w:widowControl w:val="0"/>
        <w:spacing w:line="360" w:lineRule="auto"/>
        <w:jc w:val="both"/>
        <w:rPr>
          <w:b/>
          <w:bCs/>
          <w:i/>
          <w:iCs/>
          <w:sz w:val="24"/>
          <w:szCs w:val="24"/>
          <w:lang w:val="en-IN"/>
        </w:rPr>
      </w:pPr>
      <w:r>
        <w:drawing>
          <wp:anchor distT="114300" distB="114300" distL="114300" distR="114300" simplePos="0" relativeHeight="251672576" behindDoc="0" locked="0" layoutInCell="1" allowOverlap="1">
            <wp:simplePos x="0" y="0"/>
            <wp:positionH relativeFrom="column">
              <wp:posOffset>-987425</wp:posOffset>
            </wp:positionH>
            <wp:positionV relativeFrom="paragraph">
              <wp:posOffset>824865</wp:posOffset>
            </wp:positionV>
            <wp:extent cx="7272020" cy="1936750"/>
            <wp:effectExtent l="0" t="0" r="12700" b="13970"/>
            <wp:wrapSquare wrapText="bothSides"/>
            <wp:docPr id="10" name="image1.png"/>
            <wp:cNvGraphicFramePr/>
            <a:graphic xmlns:a="http://schemas.openxmlformats.org/drawingml/2006/main">
              <a:graphicData uri="http://schemas.openxmlformats.org/drawingml/2006/picture">
                <pic:pic xmlns:pic="http://schemas.openxmlformats.org/drawingml/2006/picture">
                  <pic:nvPicPr>
                    <pic:cNvPr id="10" name="image1.png"/>
                    <pic:cNvPicPr preferRelativeResize="0"/>
                  </pic:nvPicPr>
                  <pic:blipFill>
                    <a:blip r:embed="rId20"/>
                    <a:srcRect/>
                    <a:stretch>
                      <a:fillRect/>
                    </a:stretch>
                  </pic:blipFill>
                  <pic:spPr>
                    <a:xfrm>
                      <a:off x="0" y="0"/>
                      <a:ext cx="7272020" cy="1936750"/>
                    </a:xfrm>
                    <a:prstGeom prst="rect">
                      <a:avLst/>
                    </a:prstGeom>
                  </pic:spPr>
                </pic:pic>
              </a:graphicData>
            </a:graphic>
          </wp:anchor>
        </w:drawing>
      </w:r>
    </w:p>
    <w:p>
      <w:pPr>
        <w:widowControl w:val="0"/>
        <w:spacing w:line="360" w:lineRule="auto"/>
        <w:jc w:val="both"/>
        <w:rPr>
          <w:b/>
          <w:bCs/>
          <w:i/>
          <w:iCs/>
          <w:sz w:val="24"/>
          <w:szCs w:val="24"/>
          <w:lang w:val="en-IN"/>
        </w:rPr>
      </w:pPr>
    </w:p>
    <w:p>
      <w:pPr>
        <w:widowControl w:val="0"/>
        <w:spacing w:line="360" w:lineRule="auto"/>
        <w:jc w:val="both"/>
        <w:rPr>
          <w:b/>
          <w:bCs/>
          <w:i/>
          <w:iCs/>
          <w:sz w:val="24"/>
          <w:szCs w:val="24"/>
          <w:lang w:val="en-IN"/>
        </w:rPr>
      </w:pPr>
    </w:p>
    <w:p>
      <w:pPr>
        <w:widowControl w:val="0"/>
        <w:spacing w:line="360" w:lineRule="auto"/>
        <w:jc w:val="both"/>
        <w:rPr>
          <w:b/>
          <w:bCs/>
          <w:i/>
          <w:iCs/>
          <w:sz w:val="24"/>
          <w:szCs w:val="24"/>
          <w:lang w:val="en-IN"/>
        </w:rPr>
      </w:pPr>
    </w:p>
    <w:p>
      <w:pPr>
        <w:widowControl w:val="0"/>
        <w:numPr>
          <w:numId w:val="0"/>
        </w:numPr>
        <w:spacing w:line="360" w:lineRule="auto"/>
        <w:jc w:val="left"/>
        <w:rPr>
          <w:rFonts w:hint="default"/>
          <w:b/>
          <w:bCs/>
          <w:i/>
          <w:iCs/>
          <w:sz w:val="24"/>
          <w:szCs w:val="24"/>
          <w:lang w:val="en-US"/>
        </w:rPr>
      </w:pPr>
      <w:r>
        <w:rPr>
          <w:b/>
          <w:bCs/>
          <w:i/>
          <w:iCs/>
          <w:sz w:val="24"/>
          <w:szCs w:val="24"/>
          <w:lang w:val="en-IN"/>
        </w:rPr>
        <w:t>Fig 4.1: Result of splitting</w:t>
      </w:r>
      <w:r>
        <w:rPr>
          <w:rFonts w:hint="default"/>
          <w:b/>
          <w:bCs/>
          <w:i/>
          <w:iCs/>
          <w:sz w:val="24"/>
          <w:szCs w:val="24"/>
          <w:lang w:val="en-US"/>
        </w:rPr>
        <w:t xml:space="preserve"> data for training and testing</w:t>
      </w:r>
    </w:p>
    <w:p>
      <w:pPr>
        <w:widowControl w:val="0"/>
        <w:numPr>
          <w:numId w:val="0"/>
        </w:numPr>
        <w:spacing w:line="360" w:lineRule="auto"/>
        <w:jc w:val="left"/>
        <w:rPr>
          <w:rFonts w:hint="default"/>
          <w:b/>
          <w:bCs/>
          <w:i/>
          <w:iCs/>
          <w:sz w:val="24"/>
          <w:szCs w:val="24"/>
          <w:lang w:val="en-US"/>
        </w:rPr>
      </w:pPr>
    </w:p>
    <w:p>
      <w:pPr>
        <w:widowControl w:val="0"/>
        <w:numPr>
          <w:numId w:val="0"/>
        </w:numPr>
        <w:spacing w:line="360" w:lineRule="auto"/>
        <w:jc w:val="left"/>
        <w:rPr>
          <w:rFonts w:hint="default"/>
          <w:b/>
          <w:bCs/>
          <w:i/>
          <w:iCs/>
          <w:sz w:val="24"/>
          <w:szCs w:val="24"/>
          <w:lang w:val="en-US"/>
        </w:rPr>
      </w:pPr>
    </w:p>
    <w:p>
      <w:pPr>
        <w:widowControl w:val="0"/>
        <w:spacing w:line="360" w:lineRule="auto"/>
        <w:jc w:val="both"/>
        <w:rPr>
          <w:b/>
          <w:iCs/>
          <w:sz w:val="24"/>
          <w:szCs w:val="24"/>
          <w:highlight w:val="white"/>
          <w:lang w:val="en-IN"/>
        </w:rPr>
      </w:pPr>
      <w:r>
        <w:rPr>
          <w:b/>
          <w:iCs/>
          <w:sz w:val="24"/>
          <w:szCs w:val="24"/>
          <w:highlight w:val="white"/>
          <w:lang w:val="en-IN"/>
        </w:rPr>
        <w:t xml:space="preserve">2.Result for </w:t>
      </w:r>
      <w:r>
        <w:rPr>
          <w:b/>
          <w:iCs/>
          <w:sz w:val="24"/>
          <w:szCs w:val="24"/>
          <w:highlight w:val="white"/>
        </w:rPr>
        <w:t>Fitting the algorithm and making predictions</w:t>
      </w:r>
    </w:p>
    <w:p>
      <w:pPr>
        <w:widowControl w:val="0"/>
        <w:spacing w:line="360" w:lineRule="auto"/>
        <w:jc w:val="center"/>
        <w:rPr>
          <w:b/>
          <w:iCs/>
          <w:sz w:val="24"/>
          <w:szCs w:val="24"/>
          <w:highlight w:val="white"/>
        </w:rPr>
      </w:pPr>
    </w:p>
    <w:p>
      <w:pPr>
        <w:widowControl w:val="0"/>
        <w:spacing w:line="360" w:lineRule="auto"/>
        <w:jc w:val="both"/>
        <w:rPr>
          <w:sz w:val="24"/>
          <w:szCs w:val="24"/>
          <w:highlight w:val="white"/>
        </w:rPr>
      </w:pPr>
      <w:r>
        <w:rPr>
          <w:sz w:val="24"/>
          <w:szCs w:val="24"/>
          <w:highlight w:val="white"/>
        </w:rPr>
        <w:t xml:space="preserve">Random Forest algorithm is fitted and to make predictions. The RandomForest Regressor has many parameters in which I will be only passing two: n_estimators = 1000 and random_state = 100, by default n_estimators(the number of trees in the forest) = 100 and </w:t>
      </w:r>
      <w:r>
        <w:rPr>
          <w:sz w:val="24"/>
          <w:szCs w:val="24"/>
          <w:highlight w:val="white"/>
          <w:lang w:val="en-IN"/>
        </w:rPr>
        <w:t>random</w:t>
      </w:r>
      <w:r>
        <w:rPr>
          <w:sz w:val="24"/>
          <w:szCs w:val="24"/>
          <w:highlight w:val="white"/>
        </w:rPr>
        <w:t>_state controls both the randomness of the bootstrapping of the samples used when building trees.</w:t>
      </w:r>
    </w:p>
    <w:p>
      <w:pPr>
        <w:widowControl w:val="0"/>
        <w:spacing w:line="360" w:lineRule="auto"/>
        <w:jc w:val="both"/>
        <w:rPr>
          <w:b/>
          <w:iCs/>
          <w:sz w:val="24"/>
          <w:szCs w:val="24"/>
          <w:highlight w:val="white"/>
          <w:lang w:val="en-IN"/>
        </w:rPr>
      </w:pPr>
    </w:p>
    <w:p>
      <w:pPr>
        <w:widowControl w:val="0"/>
        <w:spacing w:line="360" w:lineRule="auto"/>
        <w:jc w:val="both"/>
        <w:rPr>
          <w:sz w:val="24"/>
          <w:szCs w:val="24"/>
          <w:highlight w:val="white"/>
          <w:lang w:val="en-IN"/>
        </w:rPr>
      </w:pPr>
      <w:r>
        <w:rPr>
          <w:sz w:val="24"/>
          <w:szCs w:val="24"/>
          <w:highlight w:val="white"/>
          <w:lang w:val="en-IN"/>
        </w:rPr>
        <w:t>Following are the R</w:t>
      </w:r>
      <w:r>
        <w:rPr>
          <w:sz w:val="24"/>
          <w:szCs w:val="24"/>
          <w:highlight w:val="white"/>
        </w:rPr>
        <w:t>esulting array of the code for values prediction is shown in fig</w:t>
      </w:r>
      <w:r>
        <w:rPr>
          <w:sz w:val="24"/>
          <w:szCs w:val="24"/>
          <w:highlight w:val="white"/>
          <w:lang w:val="en-IN"/>
        </w:rPr>
        <w:t xml:space="preserve"> 4.2 ,</w:t>
      </w:r>
    </w:p>
    <w:p>
      <w:pPr>
        <w:widowControl w:val="0"/>
        <w:spacing w:line="360" w:lineRule="auto"/>
        <w:jc w:val="both"/>
        <w:rPr>
          <w:sz w:val="24"/>
          <w:szCs w:val="24"/>
          <w:highlight w:val="white"/>
        </w:rPr>
      </w:pPr>
      <w:r>
        <w:rPr>
          <w:sz w:val="24"/>
          <w:szCs w:val="24"/>
          <w:highlight w:val="white"/>
          <w:lang w:val="en-IN"/>
        </w:rPr>
        <w:t>4.3, 4.4</w:t>
      </w:r>
      <w:r>
        <w:rPr>
          <w:sz w:val="24"/>
          <w:szCs w:val="24"/>
          <w:highlight w:val="white"/>
        </w:rPr>
        <w:t>.</w:t>
      </w:r>
    </w:p>
    <w:p>
      <w:pPr>
        <w:widowControl w:val="0"/>
        <w:spacing w:line="360" w:lineRule="auto"/>
        <w:jc w:val="both"/>
        <w:rPr>
          <w:sz w:val="24"/>
          <w:szCs w:val="24"/>
          <w:highlight w:val="white"/>
        </w:rPr>
      </w:pPr>
    </w:p>
    <w:p>
      <w:pPr>
        <w:widowControl w:val="0"/>
        <w:spacing w:line="360" w:lineRule="auto"/>
        <w:jc w:val="both"/>
        <w:rPr>
          <w:sz w:val="24"/>
          <w:szCs w:val="24"/>
          <w:highlight w:val="white"/>
        </w:rPr>
      </w:pPr>
    </w:p>
    <w:p>
      <w:pPr>
        <w:widowControl w:val="0"/>
        <w:numPr>
          <w:numId w:val="0"/>
        </w:numPr>
        <w:spacing w:line="360" w:lineRule="auto"/>
        <w:jc w:val="center"/>
        <w:rPr>
          <w:rFonts w:hint="default"/>
          <w:b/>
          <w:i/>
          <w:sz w:val="24"/>
          <w:szCs w:val="24"/>
          <w:highlight w:val="white"/>
          <w:lang w:val="en-US"/>
        </w:rPr>
      </w:pPr>
      <w:r>
        <w:drawing>
          <wp:anchor distT="114300" distB="114300" distL="114300" distR="114300" simplePos="0" relativeHeight="251673600" behindDoc="0" locked="0" layoutInCell="1" allowOverlap="1">
            <wp:simplePos x="0" y="0"/>
            <wp:positionH relativeFrom="column">
              <wp:posOffset>-30480</wp:posOffset>
            </wp:positionH>
            <wp:positionV relativeFrom="paragraph">
              <wp:posOffset>219075</wp:posOffset>
            </wp:positionV>
            <wp:extent cx="5534025" cy="3286125"/>
            <wp:effectExtent l="0" t="0" r="13335" b="5715"/>
            <wp:wrapSquare wrapText="bothSides"/>
            <wp:docPr id="13" name="image7.png"/>
            <wp:cNvGraphicFramePr/>
            <a:graphic xmlns:a="http://schemas.openxmlformats.org/drawingml/2006/main">
              <a:graphicData uri="http://schemas.openxmlformats.org/drawingml/2006/picture">
                <pic:pic xmlns:pic="http://schemas.openxmlformats.org/drawingml/2006/picture">
                  <pic:nvPicPr>
                    <pic:cNvPr id="13" name="image7.png"/>
                    <pic:cNvPicPr preferRelativeResize="0"/>
                  </pic:nvPicPr>
                  <pic:blipFill>
                    <a:blip r:embed="rId23"/>
                    <a:srcRect/>
                    <a:stretch>
                      <a:fillRect/>
                    </a:stretch>
                  </pic:blipFill>
                  <pic:spPr>
                    <a:xfrm>
                      <a:off x="0" y="0"/>
                      <a:ext cx="5534025" cy="3286125"/>
                    </a:xfrm>
                    <a:prstGeom prst="rect">
                      <a:avLst/>
                    </a:prstGeom>
                  </pic:spPr>
                </pic:pic>
              </a:graphicData>
            </a:graphic>
          </wp:anchor>
        </w:drawing>
      </w:r>
      <w:r>
        <w:rPr>
          <w:b/>
          <w:i/>
          <w:sz w:val="24"/>
          <w:szCs w:val="24"/>
          <w:highlight w:val="white"/>
          <w:lang w:val="en-IN"/>
        </w:rPr>
        <w:t xml:space="preserve">Fig 4.2: </w:t>
      </w:r>
      <w:r>
        <w:rPr>
          <w:rFonts w:hint="default"/>
          <w:b/>
          <w:i/>
          <w:sz w:val="24"/>
          <w:szCs w:val="24"/>
          <w:highlight w:val="white"/>
          <w:lang w:val="en-US"/>
        </w:rPr>
        <w:t>resulting array of the prediction made</w:t>
      </w: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ascii="Roboto" w:hAnsi="Roboto" w:eastAsia="Roboto" w:cs="Roboto"/>
          <w:color w:val="212529"/>
          <w:sz w:val="24"/>
          <w:szCs w:val="24"/>
          <w:highlight w:val="white"/>
        </w:rPr>
      </w:pPr>
      <w:r>
        <w:rPr>
          <w:rFonts w:ascii="Roboto" w:hAnsi="Roboto" w:eastAsia="Roboto" w:cs="Roboto"/>
          <w:color w:val="212529"/>
          <w:sz w:val="24"/>
          <w:szCs w:val="24"/>
          <w:highlight w:val="white"/>
        </w:rPr>
        <w:drawing>
          <wp:inline distT="114300" distB="114300" distL="114300" distR="114300">
            <wp:extent cx="5633720" cy="6915150"/>
            <wp:effectExtent l="0" t="0" r="5080" b="3810"/>
            <wp:docPr id="14" name="image20.png"/>
            <wp:cNvGraphicFramePr/>
            <a:graphic xmlns:a="http://schemas.openxmlformats.org/drawingml/2006/main">
              <a:graphicData uri="http://schemas.openxmlformats.org/drawingml/2006/picture">
                <pic:pic xmlns:pic="http://schemas.openxmlformats.org/drawingml/2006/picture">
                  <pic:nvPicPr>
                    <pic:cNvPr id="14" name="image20.png"/>
                    <pic:cNvPicPr preferRelativeResize="0"/>
                  </pic:nvPicPr>
                  <pic:blipFill>
                    <a:blip r:embed="rId24"/>
                    <a:srcRect/>
                    <a:stretch>
                      <a:fillRect/>
                    </a:stretch>
                  </pic:blipFill>
                  <pic:spPr>
                    <a:xfrm>
                      <a:off x="0" y="0"/>
                      <a:ext cx="5633720" cy="6915150"/>
                    </a:xfrm>
                    <a:prstGeom prst="rect">
                      <a:avLst/>
                    </a:prstGeom>
                  </pic:spPr>
                </pic:pic>
              </a:graphicData>
            </a:graphic>
          </wp:inline>
        </w:drawing>
      </w:r>
    </w:p>
    <w:p>
      <w:pPr>
        <w:widowControl w:val="0"/>
        <w:numPr>
          <w:numId w:val="0"/>
        </w:numPr>
        <w:spacing w:line="360" w:lineRule="auto"/>
        <w:jc w:val="center"/>
        <w:rPr>
          <w:b/>
          <w:i/>
          <w:sz w:val="24"/>
          <w:szCs w:val="24"/>
          <w:highlight w:val="white"/>
        </w:rPr>
      </w:pPr>
      <w:r>
        <w:rPr>
          <w:b/>
          <w:i/>
          <w:sz w:val="24"/>
          <w:szCs w:val="24"/>
          <w:highlight w:val="white"/>
          <w:lang w:val="en-IN"/>
        </w:rPr>
        <w:t xml:space="preserve">Fig 4.3: </w:t>
      </w:r>
      <w:r>
        <w:rPr>
          <w:b/>
          <w:i/>
          <w:sz w:val="24"/>
          <w:szCs w:val="24"/>
          <w:highlight w:val="white"/>
        </w:rPr>
        <w:t>resulting array of predictions made</w:t>
      </w:r>
    </w:p>
    <w:p>
      <w:pPr>
        <w:widowControl w:val="0"/>
        <w:numPr>
          <w:numId w:val="0"/>
        </w:numPr>
        <w:spacing w:line="360" w:lineRule="auto"/>
        <w:jc w:val="left"/>
        <w:rPr>
          <w:b/>
          <w:i/>
          <w:sz w:val="24"/>
          <w:szCs w:val="24"/>
          <w:highlight w:val="white"/>
        </w:rPr>
      </w:pPr>
    </w:p>
    <w:p>
      <w:pPr>
        <w:widowControl w:val="0"/>
        <w:numPr>
          <w:numId w:val="0"/>
        </w:numPr>
        <w:spacing w:line="360" w:lineRule="auto"/>
        <w:jc w:val="left"/>
        <w:rPr>
          <w:b/>
          <w:i/>
          <w:sz w:val="24"/>
          <w:szCs w:val="24"/>
          <w:highlight w:val="white"/>
        </w:rPr>
      </w:pPr>
    </w:p>
    <w:p>
      <w:pPr>
        <w:widowControl w:val="0"/>
        <w:numPr>
          <w:numId w:val="0"/>
        </w:numPr>
        <w:spacing w:line="360" w:lineRule="auto"/>
        <w:jc w:val="left"/>
        <w:rPr>
          <w:b/>
          <w:i/>
          <w:sz w:val="24"/>
          <w:szCs w:val="24"/>
          <w:highlight w:val="white"/>
        </w:rPr>
      </w:pPr>
    </w:p>
    <w:p>
      <w:pPr>
        <w:widowControl w:val="0"/>
        <w:numPr>
          <w:numId w:val="0"/>
        </w:numPr>
        <w:spacing w:line="360" w:lineRule="auto"/>
        <w:jc w:val="left"/>
        <w:rPr>
          <w:b/>
          <w:i/>
          <w:sz w:val="24"/>
          <w:szCs w:val="24"/>
          <w:highlight w:val="white"/>
        </w:rPr>
      </w:pPr>
    </w:p>
    <w:p>
      <w:pPr>
        <w:widowControl w:val="0"/>
        <w:numPr>
          <w:numId w:val="0"/>
        </w:numPr>
        <w:spacing w:line="360" w:lineRule="auto"/>
        <w:jc w:val="left"/>
        <w:rPr>
          <w:b/>
          <w:i/>
          <w:sz w:val="24"/>
          <w:szCs w:val="24"/>
          <w:highlight w:val="white"/>
        </w:rPr>
      </w:pPr>
    </w:p>
    <w:p>
      <w:pPr>
        <w:widowControl w:val="0"/>
        <w:numPr>
          <w:numId w:val="0"/>
        </w:numPr>
        <w:spacing w:line="360" w:lineRule="auto"/>
        <w:jc w:val="left"/>
        <w:rPr>
          <w:b/>
          <w:i/>
          <w:sz w:val="24"/>
          <w:szCs w:val="24"/>
          <w:highlight w:val="white"/>
        </w:rPr>
      </w:pPr>
    </w:p>
    <w:p>
      <w:pPr>
        <w:widowControl w:val="0"/>
        <w:numPr>
          <w:numId w:val="0"/>
        </w:numPr>
        <w:spacing w:line="360" w:lineRule="auto"/>
        <w:jc w:val="left"/>
        <w:rPr>
          <w:sz w:val="24"/>
          <w:szCs w:val="24"/>
          <w:highlight w:val="white"/>
        </w:rPr>
      </w:pPr>
      <w:r>
        <w:rPr>
          <w:sz w:val="24"/>
          <w:szCs w:val="24"/>
          <w:highlight w:val="white"/>
        </w:rPr>
        <w:drawing>
          <wp:inline distT="114300" distB="114300" distL="114300" distR="114300">
            <wp:extent cx="5688330" cy="7115175"/>
            <wp:effectExtent l="0" t="0" r="11430" b="1905"/>
            <wp:docPr id="17" name="image11.png"/>
            <wp:cNvGraphicFramePr/>
            <a:graphic xmlns:a="http://schemas.openxmlformats.org/drawingml/2006/main">
              <a:graphicData uri="http://schemas.openxmlformats.org/drawingml/2006/picture">
                <pic:pic xmlns:pic="http://schemas.openxmlformats.org/drawingml/2006/picture">
                  <pic:nvPicPr>
                    <pic:cNvPr id="17" name="image11.png"/>
                    <pic:cNvPicPr preferRelativeResize="0"/>
                  </pic:nvPicPr>
                  <pic:blipFill>
                    <a:blip r:embed="rId25"/>
                    <a:srcRect/>
                    <a:stretch>
                      <a:fillRect/>
                    </a:stretch>
                  </pic:blipFill>
                  <pic:spPr>
                    <a:xfrm>
                      <a:off x="0" y="0"/>
                      <a:ext cx="5688330" cy="7115175"/>
                    </a:xfrm>
                    <a:prstGeom prst="rect">
                      <a:avLst/>
                    </a:prstGeom>
                  </pic:spPr>
                </pic:pic>
              </a:graphicData>
            </a:graphic>
          </wp:inline>
        </w:drawing>
      </w:r>
    </w:p>
    <w:p>
      <w:pPr>
        <w:widowControl w:val="0"/>
        <w:numPr>
          <w:numId w:val="0"/>
        </w:numPr>
        <w:spacing w:line="360" w:lineRule="auto"/>
        <w:ind w:firstLine="720" w:firstLineChars="300"/>
        <w:jc w:val="both"/>
        <w:rPr>
          <w:b/>
          <w:i/>
          <w:sz w:val="24"/>
          <w:szCs w:val="24"/>
          <w:highlight w:val="white"/>
        </w:rPr>
      </w:pPr>
      <w:r>
        <w:rPr>
          <w:b/>
          <w:i/>
          <w:sz w:val="24"/>
          <w:szCs w:val="24"/>
          <w:highlight w:val="white"/>
          <w:lang w:val="en-IN"/>
        </w:rPr>
        <w:t xml:space="preserve">Fig 4.4: </w:t>
      </w:r>
      <w:r>
        <w:rPr>
          <w:b/>
          <w:i/>
          <w:sz w:val="24"/>
          <w:szCs w:val="24"/>
          <w:highlight w:val="white"/>
        </w:rPr>
        <w:t>resulting array of predictions made</w:t>
      </w:r>
    </w:p>
    <w:p>
      <w:pPr>
        <w:pStyle w:val="2"/>
        <w:keepNext w:val="0"/>
        <w:keepLines w:val="0"/>
        <w:shd w:val="clear" w:color="auto" w:fill="FFFFFF"/>
        <w:spacing w:before="134" w:after="0" w:line="12" w:lineRule="atLeast"/>
        <w:jc w:val="both"/>
        <w:rPr>
          <w:rFonts w:ascii="Helvetica" w:hAnsi="Helvetica" w:eastAsia="Helvetica" w:cs="Helvetica"/>
          <w:b/>
          <w:bCs/>
          <w:i/>
          <w:iCs w:val="0"/>
          <w:color w:val="000000"/>
          <w:sz w:val="26"/>
          <w:szCs w:val="26"/>
          <w:u w:val="single"/>
          <w:shd w:val="clear" w:color="auto" w:fill="FFFFFF"/>
        </w:rPr>
      </w:pPr>
      <w:r>
        <w:rPr>
          <w:b/>
          <w:i/>
          <w:iCs w:val="0"/>
          <w:sz w:val="24"/>
          <w:szCs w:val="24"/>
          <w:highlight w:val="white"/>
          <w:u w:val="single"/>
          <w:lang w:val="en-IN"/>
        </w:rPr>
        <w:t>3. Result</w:t>
      </w:r>
      <w:r>
        <w:rPr>
          <w:rFonts w:ascii="Helvetica" w:hAnsi="Helvetica" w:eastAsia="Helvetica" w:cs="Helvetica"/>
          <w:b/>
          <w:bCs/>
          <w:i/>
          <w:iCs w:val="0"/>
          <w:color w:val="000000"/>
          <w:sz w:val="26"/>
          <w:szCs w:val="26"/>
          <w:u w:val="single"/>
          <w:shd w:val="clear" w:color="auto" w:fill="FFFFFF"/>
        </w:rPr>
        <w:t xml:space="preserve"> for errors and other metrics</w:t>
      </w:r>
    </w:p>
    <w:p>
      <w:pPr>
        <w:jc w:val="center"/>
        <w:rPr>
          <w:rFonts w:ascii="Helvetica" w:hAnsi="Helvetica" w:eastAsia="Helvetica" w:cs="Helvetica"/>
          <w:b/>
          <w:bCs/>
          <w:color w:val="000000"/>
          <w:sz w:val="26"/>
          <w:szCs w:val="26"/>
          <w:shd w:val="clear" w:color="auto" w:fill="FFFFFF"/>
        </w:rPr>
      </w:pPr>
    </w:p>
    <w:p>
      <w:pPr>
        <w:widowControl w:val="0"/>
        <w:spacing w:line="360" w:lineRule="auto"/>
        <w:jc w:val="both"/>
        <w:rPr>
          <w:sz w:val="24"/>
          <w:szCs w:val="24"/>
          <w:highlight w:val="white"/>
        </w:rPr>
      </w:pPr>
    </w:p>
    <w:p>
      <w:pPr>
        <w:widowControl w:val="0"/>
        <w:spacing w:line="360" w:lineRule="auto"/>
        <w:jc w:val="both"/>
        <w:rPr>
          <w:sz w:val="24"/>
          <w:szCs w:val="24"/>
          <w:highlight w:val="white"/>
        </w:rPr>
      </w:pPr>
      <w:r>
        <w:rPr>
          <w:sz w:val="24"/>
          <w:szCs w:val="24"/>
          <w:highlight w:val="white"/>
        </w:rPr>
        <w:t>We are checking for the errors by passing the y_test and y_pred ad parameters in these functions, as here y_test is the data set generated after the initial y data set (the column to which we have to predict) was gone through train_test_split and y_pred is the data set that was created from the model as we wanted to predict the values for y_test based on both x_test and y_test.</w:t>
      </w:r>
    </w:p>
    <w:p>
      <w:pPr>
        <w:widowControl w:val="0"/>
        <w:spacing w:line="360" w:lineRule="auto"/>
        <w:jc w:val="both"/>
        <w:rPr>
          <w:sz w:val="24"/>
          <w:szCs w:val="24"/>
          <w:highlight w:val="white"/>
        </w:rPr>
      </w:pPr>
    </w:p>
    <w:p>
      <w:pPr>
        <w:widowControl w:val="0"/>
        <w:spacing w:line="360" w:lineRule="auto"/>
        <w:jc w:val="both"/>
        <w:rPr>
          <w:sz w:val="24"/>
          <w:szCs w:val="24"/>
          <w:highlight w:val="white"/>
        </w:rPr>
      </w:pPr>
      <w:r>
        <w:rPr>
          <w:sz w:val="24"/>
          <w:szCs w:val="24"/>
          <w:highlight w:val="white"/>
        </w:rPr>
        <w:t>So when we compare both the initial data set (y_test) and final data set obtained (y_pred) to calculate errors, in a similar way we can calculate the accuracy of the machine.</w:t>
      </w:r>
    </w:p>
    <w:p>
      <w:pPr>
        <w:jc w:val="both"/>
        <w:rPr>
          <w:rFonts w:ascii="Helvetica" w:hAnsi="Helvetica" w:eastAsia="Helvetica" w:cs="Helvetica"/>
          <w:b/>
          <w:bCs/>
          <w:color w:val="000000"/>
          <w:sz w:val="26"/>
          <w:szCs w:val="26"/>
          <w:shd w:val="clear" w:color="auto" w:fill="FFFFFF"/>
        </w:rPr>
      </w:pPr>
    </w:p>
    <w:p>
      <w:pPr>
        <w:jc w:val="both"/>
        <w:rPr>
          <w:rFonts w:ascii="Helvetica" w:hAnsi="Helvetica" w:eastAsia="Helvetica" w:cs="Helvetica"/>
          <w:b/>
          <w:bCs/>
          <w:color w:val="000000"/>
          <w:sz w:val="26"/>
          <w:szCs w:val="26"/>
          <w:shd w:val="clear" w:color="auto" w:fill="FFFFFF"/>
        </w:rPr>
      </w:pPr>
    </w:p>
    <w:p>
      <w:pPr>
        <w:widowControl w:val="0"/>
        <w:spacing w:line="360" w:lineRule="auto"/>
        <w:jc w:val="both"/>
        <w:rPr>
          <w:b/>
          <w:bCs/>
          <w:i/>
          <w:iCs/>
          <w:sz w:val="24"/>
          <w:szCs w:val="24"/>
          <w:highlight w:val="white"/>
          <w:lang w:val="en-IN"/>
        </w:rPr>
      </w:pPr>
      <w:r>
        <w:rPr>
          <w:sz w:val="24"/>
          <w:szCs w:val="24"/>
          <w:highlight w:val="white"/>
        </w:rPr>
        <w:t>But for Root Mean Squared Error we can simply use sq</w:t>
      </w:r>
      <w:r>
        <w:rPr>
          <w:sz w:val="24"/>
          <w:szCs w:val="24"/>
          <w:highlight w:val="white"/>
          <w:lang w:val="en-IN"/>
        </w:rPr>
        <w:t xml:space="preserve">uare </w:t>
      </w:r>
      <w:r>
        <w:rPr>
          <w:sz w:val="24"/>
          <w:szCs w:val="24"/>
          <w:highlight w:val="white"/>
        </w:rPr>
        <w:t>r</w:t>
      </w:r>
      <w:r>
        <w:rPr>
          <w:sz w:val="24"/>
          <w:szCs w:val="24"/>
          <w:highlight w:val="white"/>
          <w:lang w:val="en-IN"/>
        </w:rPr>
        <w:t>oo</w:t>
      </w:r>
      <w:r>
        <w:rPr>
          <w:sz w:val="24"/>
          <w:szCs w:val="24"/>
          <w:highlight w:val="white"/>
        </w:rPr>
        <w:t>t function on Mean Squared Error function using numpy. We can see the results of all three errors</w:t>
      </w:r>
      <w:r>
        <w:rPr>
          <w:sz w:val="24"/>
          <w:szCs w:val="24"/>
          <w:highlight w:val="white"/>
          <w:lang w:val="en-IN"/>
        </w:rPr>
        <w:t xml:space="preserve"> in </w:t>
      </w:r>
      <w:r>
        <w:rPr>
          <w:b/>
          <w:bCs/>
          <w:i/>
          <w:iCs/>
          <w:sz w:val="24"/>
          <w:szCs w:val="24"/>
          <w:highlight w:val="white"/>
          <w:lang w:val="en-IN"/>
        </w:rPr>
        <w:t>fig 4.5</w:t>
      </w:r>
    </w:p>
    <w:p>
      <w:pPr>
        <w:widowControl w:val="0"/>
        <w:spacing w:line="360" w:lineRule="auto"/>
        <w:ind w:left="2168" w:hanging="2161" w:hangingChars="900"/>
        <w:rPr>
          <w:b/>
          <w:bCs/>
          <w:i/>
          <w:iCs/>
          <w:sz w:val="24"/>
          <w:szCs w:val="24"/>
          <w:highlight w:val="white"/>
          <w:lang w:val="en-IN"/>
        </w:rPr>
      </w:pPr>
    </w:p>
    <w:p>
      <w:pPr>
        <w:widowControl w:val="0"/>
        <w:numPr>
          <w:numId w:val="0"/>
        </w:numPr>
        <w:spacing w:line="360" w:lineRule="auto"/>
        <w:jc w:val="left"/>
        <w:rPr>
          <w:b/>
          <w:i/>
          <w:sz w:val="24"/>
          <w:szCs w:val="24"/>
          <w:highlight w:val="white"/>
        </w:rPr>
      </w:pPr>
    </w:p>
    <w:p>
      <w:pPr>
        <w:widowControl w:val="0"/>
        <w:numPr>
          <w:numId w:val="0"/>
        </w:numPr>
        <w:spacing w:line="360" w:lineRule="auto"/>
        <w:jc w:val="left"/>
        <w:rPr>
          <w:b/>
          <w:i/>
          <w:sz w:val="24"/>
          <w:szCs w:val="24"/>
          <w:highlight w:val="white"/>
        </w:rPr>
      </w:pPr>
    </w:p>
    <w:p>
      <w:pPr>
        <w:widowControl w:val="0"/>
        <w:numPr>
          <w:numId w:val="0"/>
        </w:numPr>
        <w:spacing w:line="360" w:lineRule="auto"/>
        <w:jc w:val="left"/>
        <w:rPr>
          <w:b/>
          <w:i/>
          <w:sz w:val="24"/>
          <w:szCs w:val="24"/>
          <w:highlight w:val="white"/>
        </w:rPr>
      </w:pPr>
      <w:r>
        <w:drawing>
          <wp:anchor distT="114300" distB="114300" distL="114300" distR="114300" simplePos="0" relativeHeight="251674624" behindDoc="0" locked="0" layoutInCell="1" allowOverlap="1">
            <wp:simplePos x="0" y="0"/>
            <wp:positionH relativeFrom="column">
              <wp:posOffset>-934085</wp:posOffset>
            </wp:positionH>
            <wp:positionV relativeFrom="paragraph">
              <wp:posOffset>168910</wp:posOffset>
            </wp:positionV>
            <wp:extent cx="7235190" cy="1330325"/>
            <wp:effectExtent l="0" t="0" r="3810" b="10795"/>
            <wp:wrapSquare wrapText="bothSides"/>
            <wp:docPr id="29" name="image16.png"/>
            <wp:cNvGraphicFramePr/>
            <a:graphic xmlns:a="http://schemas.openxmlformats.org/drawingml/2006/main">
              <a:graphicData uri="http://schemas.openxmlformats.org/drawingml/2006/picture">
                <pic:pic xmlns:pic="http://schemas.openxmlformats.org/drawingml/2006/picture">
                  <pic:nvPicPr>
                    <pic:cNvPr id="29" name="image16.png"/>
                    <pic:cNvPicPr preferRelativeResize="0"/>
                  </pic:nvPicPr>
                  <pic:blipFill>
                    <a:blip r:embed="rId27"/>
                    <a:srcRect/>
                    <a:stretch>
                      <a:fillRect/>
                    </a:stretch>
                  </pic:blipFill>
                  <pic:spPr>
                    <a:xfrm>
                      <a:off x="0" y="0"/>
                      <a:ext cx="7235190" cy="1330325"/>
                    </a:xfrm>
                    <a:prstGeom prst="rect">
                      <a:avLst/>
                    </a:prstGeom>
                  </pic:spPr>
                </pic:pic>
              </a:graphicData>
            </a:graphic>
          </wp:anchor>
        </w:drawing>
      </w:r>
    </w:p>
    <w:p>
      <w:pPr>
        <w:widowControl w:val="0"/>
        <w:spacing w:line="360" w:lineRule="auto"/>
        <w:ind w:left="2168" w:hanging="2161" w:hangingChars="900"/>
        <w:jc w:val="center"/>
        <w:rPr>
          <w:b/>
          <w:bCs/>
          <w:i/>
          <w:iCs/>
          <w:sz w:val="24"/>
          <w:szCs w:val="24"/>
          <w:highlight w:val="white"/>
          <w:lang w:val="en-IN"/>
        </w:rPr>
      </w:pPr>
      <w:r>
        <w:rPr>
          <w:b/>
          <w:bCs/>
          <w:i/>
          <w:iCs/>
          <w:sz w:val="24"/>
          <w:szCs w:val="24"/>
          <w:highlight w:val="white"/>
          <w:lang w:val="en-IN"/>
        </w:rPr>
        <w:t>fig 4.5: Results of the metrics</w:t>
      </w: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p>
      <w:pPr>
        <w:pStyle w:val="2"/>
        <w:keepNext w:val="0"/>
        <w:keepLines w:val="0"/>
        <w:shd w:val="clear" w:color="auto" w:fill="FFFFFF"/>
        <w:spacing w:before="134" w:after="0" w:line="12" w:lineRule="atLeast"/>
        <w:jc w:val="both"/>
      </w:pPr>
      <w:r>
        <w:rPr>
          <w:b/>
          <w:bCs/>
          <w:sz w:val="24"/>
          <w:szCs w:val="24"/>
          <w:highlight w:val="white"/>
          <w:lang w:val="en-IN"/>
        </w:rPr>
        <w:t>4.</w:t>
      </w:r>
      <w:r>
        <w:rPr>
          <w:b/>
          <w:bCs/>
          <w:i/>
          <w:iCs/>
          <w:sz w:val="24"/>
          <w:szCs w:val="24"/>
          <w:highlight w:val="white"/>
          <w:u w:val="single"/>
          <w:lang w:val="en-IN"/>
        </w:rPr>
        <w:t xml:space="preserve">Result for </w:t>
      </w:r>
      <w:r>
        <w:rPr>
          <w:rFonts w:ascii="Helvetica" w:hAnsi="Helvetica" w:eastAsia="Helvetica" w:cs="Helvetica"/>
          <w:b/>
          <w:bCs/>
          <w:i/>
          <w:iCs/>
          <w:color w:val="000000"/>
          <w:sz w:val="26"/>
          <w:szCs w:val="26"/>
          <w:u w:val="single"/>
          <w:shd w:val="clear" w:color="auto" w:fill="FFFFFF"/>
        </w:rPr>
        <w:t>Calculating the accuracy of the prediction</w:t>
      </w:r>
    </w:p>
    <w:p>
      <w:pPr>
        <w:widowControl w:val="0"/>
        <w:spacing w:line="360" w:lineRule="auto"/>
        <w:jc w:val="center"/>
        <w:rPr>
          <w:b/>
          <w:i/>
          <w:sz w:val="24"/>
          <w:szCs w:val="24"/>
          <w:highlight w:val="white"/>
        </w:rPr>
      </w:pPr>
    </w:p>
    <w:p>
      <w:pPr>
        <w:widowControl w:val="0"/>
        <w:spacing w:line="360" w:lineRule="auto"/>
        <w:jc w:val="both"/>
        <w:rPr>
          <w:sz w:val="24"/>
          <w:szCs w:val="24"/>
          <w:highlight w:val="white"/>
        </w:rPr>
      </w:pPr>
      <w:r>
        <w:rPr>
          <w:sz w:val="24"/>
          <w:szCs w:val="24"/>
          <w:highlight w:val="white"/>
        </w:rPr>
        <w:t>The airfoil self-noise data set we are working on has data which has both multivariate and continuous characteristics, so I came across the “accuracy_score” from the metrics module but it didn’t work as it has two different types of characteristics.</w:t>
      </w:r>
    </w:p>
    <w:p>
      <w:pPr>
        <w:widowControl w:val="0"/>
        <w:spacing w:line="360" w:lineRule="auto"/>
        <w:jc w:val="both"/>
        <w:rPr>
          <w:sz w:val="24"/>
          <w:szCs w:val="24"/>
          <w:highlight w:val="white"/>
        </w:rPr>
      </w:pPr>
    </w:p>
    <w:p>
      <w:pPr>
        <w:widowControl w:val="0"/>
        <w:spacing w:line="360" w:lineRule="auto"/>
        <w:jc w:val="both"/>
        <w:rPr>
          <w:sz w:val="24"/>
          <w:szCs w:val="24"/>
          <w:highlight w:val="white"/>
        </w:rPr>
      </w:pPr>
      <w:r>
        <w:rPr>
          <w:sz w:val="24"/>
          <w:szCs w:val="24"/>
          <w:highlight w:val="white"/>
        </w:rPr>
        <w:t>So I calculated the accuracy score not based on the pre-defined function from the metrics module but from calculating through errors.</w:t>
      </w:r>
    </w:p>
    <w:p>
      <w:pPr>
        <w:widowControl w:val="0"/>
        <w:spacing w:line="360" w:lineRule="auto"/>
        <w:jc w:val="both"/>
        <w:rPr>
          <w:sz w:val="24"/>
          <w:szCs w:val="24"/>
          <w:highlight w:val="white"/>
        </w:rPr>
      </w:pPr>
    </w:p>
    <w:p>
      <w:pPr>
        <w:spacing w:line="360" w:lineRule="auto"/>
        <w:jc w:val="both"/>
        <w:rPr>
          <w:sz w:val="24"/>
          <w:szCs w:val="24"/>
          <w:highlight w:val="white"/>
        </w:rPr>
      </w:pPr>
      <w:r>
        <w:rPr>
          <w:sz w:val="24"/>
          <w:szCs w:val="24"/>
          <w:highlight w:val="white"/>
        </w:rPr>
        <w:t>Find the absolute error by just getting the absolute value of the difference of y_test and y_pred, and then we have to find mean absolute percentage error (MAPE) by 100 * (result / y_test). Now the MAPE is the error that results in our prediction, so to attain the accuracy based on that we have to subtract the np.mean(MAPE) from 100, then we will get the accuracy percentage of the machine or of the predictions.</w:t>
      </w:r>
    </w:p>
    <w:p>
      <w:pPr>
        <w:spacing w:line="360" w:lineRule="auto"/>
        <w:jc w:val="both"/>
        <w:rPr>
          <w:sz w:val="24"/>
          <w:szCs w:val="24"/>
          <w:highlight w:val="white"/>
        </w:rPr>
      </w:pPr>
    </w:p>
    <w:p>
      <w:pPr>
        <w:widowControl w:val="0"/>
        <w:spacing w:line="360" w:lineRule="auto"/>
        <w:jc w:val="both"/>
        <w:rPr>
          <w:sz w:val="24"/>
          <w:szCs w:val="24"/>
          <w:highlight w:val="white"/>
        </w:rPr>
      </w:pPr>
      <w:r>
        <w:rPr>
          <w:sz w:val="24"/>
          <w:szCs w:val="24"/>
          <w:highlight w:val="white"/>
        </w:rPr>
        <w:t>Here we have obtained 98.94% accuracy which is considered as a very good precision value, also we have to state  that data set and data splitting(test and train data) plays a huge role in making good predictions.</w:t>
      </w:r>
    </w:p>
    <w:p>
      <w:pPr>
        <w:spacing w:line="360" w:lineRule="auto"/>
        <w:jc w:val="both"/>
        <w:rPr>
          <w:b/>
          <w:bCs/>
          <w:i/>
          <w:iCs/>
          <w:sz w:val="24"/>
          <w:szCs w:val="24"/>
          <w:highlight w:val="white"/>
          <w:lang w:val="en-IN"/>
        </w:rPr>
      </w:pPr>
      <w:r>
        <w:drawing>
          <wp:anchor distT="114300" distB="114300" distL="114300" distR="114300" simplePos="0" relativeHeight="251675648" behindDoc="0" locked="0" layoutInCell="1" allowOverlap="1">
            <wp:simplePos x="0" y="0"/>
            <wp:positionH relativeFrom="column">
              <wp:posOffset>-697865</wp:posOffset>
            </wp:positionH>
            <wp:positionV relativeFrom="paragraph">
              <wp:posOffset>394335</wp:posOffset>
            </wp:positionV>
            <wp:extent cx="7065645" cy="2369185"/>
            <wp:effectExtent l="0" t="0" r="5715" b="8255"/>
            <wp:wrapSquare wrapText="bothSides"/>
            <wp:docPr id="24" name="image18.png"/>
            <wp:cNvGraphicFramePr/>
            <a:graphic xmlns:a="http://schemas.openxmlformats.org/drawingml/2006/main">
              <a:graphicData uri="http://schemas.openxmlformats.org/drawingml/2006/picture">
                <pic:pic xmlns:pic="http://schemas.openxmlformats.org/drawingml/2006/picture">
                  <pic:nvPicPr>
                    <pic:cNvPr id="24" name="image18.png"/>
                    <pic:cNvPicPr preferRelativeResize="0"/>
                  </pic:nvPicPr>
                  <pic:blipFill>
                    <a:blip r:embed="rId28"/>
                    <a:srcRect/>
                    <a:stretch>
                      <a:fillRect/>
                    </a:stretch>
                  </pic:blipFill>
                  <pic:spPr>
                    <a:xfrm>
                      <a:off x="0" y="0"/>
                      <a:ext cx="7065645" cy="2369185"/>
                    </a:xfrm>
                    <a:prstGeom prst="rect">
                      <a:avLst/>
                    </a:prstGeom>
                  </pic:spPr>
                </pic:pic>
              </a:graphicData>
            </a:graphic>
          </wp:anchor>
        </w:drawing>
      </w:r>
      <w:r>
        <w:rPr>
          <w:sz w:val="24"/>
          <w:szCs w:val="24"/>
          <w:highlight w:val="white"/>
          <w:lang w:val="en-IN"/>
        </w:rPr>
        <w:t xml:space="preserve">So , we got the result for: </w:t>
      </w:r>
      <w:r>
        <w:rPr>
          <w:b/>
          <w:bCs/>
          <w:i/>
          <w:iCs/>
          <w:sz w:val="24"/>
          <w:szCs w:val="24"/>
          <w:highlight w:val="white"/>
          <w:lang w:val="en-IN"/>
        </w:rPr>
        <w:t>Accuracy as 98.94%.</w:t>
      </w:r>
    </w:p>
    <w:p>
      <w:pPr>
        <w:spacing w:line="360" w:lineRule="auto"/>
        <w:ind w:firstLine="3122" w:firstLineChars="1300"/>
        <w:jc w:val="both"/>
        <w:rPr>
          <w:b/>
          <w:bCs/>
          <w:i/>
          <w:iCs/>
          <w:sz w:val="24"/>
          <w:szCs w:val="24"/>
          <w:highlight w:val="white"/>
          <w:lang w:val="en-IN"/>
        </w:rPr>
      </w:pPr>
      <w:r>
        <w:rPr>
          <w:b/>
          <w:bCs/>
          <w:i/>
          <w:iCs/>
          <w:sz w:val="24"/>
          <w:szCs w:val="24"/>
          <w:highlight w:val="white"/>
          <w:lang w:val="en-IN"/>
        </w:rPr>
        <w:t>Fig 4.6: Result of the accuracy</w:t>
      </w:r>
    </w:p>
    <w:p>
      <w:pPr>
        <w:spacing w:line="360" w:lineRule="auto"/>
        <w:rPr>
          <w:b/>
          <w:bCs/>
          <w:i/>
          <w:iCs/>
          <w:sz w:val="24"/>
          <w:szCs w:val="24"/>
          <w:highlight w:val="white"/>
          <w:lang w:val="en-IN"/>
        </w:rPr>
      </w:pPr>
    </w:p>
    <w:p>
      <w:pPr>
        <w:spacing w:line="360" w:lineRule="auto"/>
        <w:jc w:val="center"/>
        <w:rPr>
          <w:b/>
          <w:bCs/>
          <w:i/>
          <w:iCs/>
          <w:sz w:val="28"/>
          <w:szCs w:val="28"/>
          <w:highlight w:val="white"/>
          <w:lang w:val="en-IN"/>
        </w:rPr>
      </w:pPr>
      <w:r>
        <w:rPr>
          <w:b/>
          <w:bCs/>
          <w:i/>
          <w:iCs/>
          <w:sz w:val="28"/>
          <w:szCs w:val="28"/>
          <w:highlight w:val="white"/>
          <w:lang w:val="en-IN"/>
        </w:rPr>
        <w:t>4.2 Performance and Analysis</w:t>
      </w:r>
    </w:p>
    <w:p>
      <w:pPr>
        <w:spacing w:line="360" w:lineRule="auto"/>
        <w:jc w:val="center"/>
        <w:rPr>
          <w:b/>
          <w:bCs/>
          <w:i/>
          <w:iCs/>
          <w:sz w:val="24"/>
          <w:szCs w:val="24"/>
          <w:highlight w:val="white"/>
          <w:lang w:val="en-IN"/>
        </w:rPr>
      </w:pPr>
    </w:p>
    <w:p>
      <w:pPr>
        <w:spacing w:line="360" w:lineRule="auto"/>
        <w:jc w:val="center"/>
        <w:rPr>
          <w:b/>
          <w:bCs/>
          <w:i/>
          <w:iCs/>
          <w:sz w:val="24"/>
          <w:szCs w:val="24"/>
          <w:highlight w:val="white"/>
          <w:lang w:val="en-IN"/>
        </w:rPr>
      </w:pPr>
      <w:r>
        <w:rPr>
          <w:b/>
          <w:bCs/>
          <w:i/>
          <w:iCs/>
          <w:sz w:val="24"/>
          <w:szCs w:val="24"/>
          <w:highlight w:val="white"/>
          <w:lang w:val="en-IN"/>
        </w:rPr>
        <w:drawing>
          <wp:inline distT="0" distB="0" distL="114300" distR="114300">
            <wp:extent cx="5729605" cy="4486275"/>
            <wp:effectExtent l="0" t="0" r="635" b="9525"/>
            <wp:docPr id="31" name="Picture 31" descr="WhatsApp Image 2021-11-09 at 1.03.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WhatsApp Image 2021-11-09 at 1.03.37 PM"/>
                    <pic:cNvPicPr>
                      <a:picLocks noChangeAspect="1"/>
                    </pic:cNvPicPr>
                  </pic:nvPicPr>
                  <pic:blipFill>
                    <a:blip r:embed="rId29"/>
                    <a:stretch>
                      <a:fillRect/>
                    </a:stretch>
                  </pic:blipFill>
                  <pic:spPr>
                    <a:xfrm>
                      <a:off x="0" y="0"/>
                      <a:ext cx="5729605" cy="4486275"/>
                    </a:xfrm>
                    <a:prstGeom prst="rect">
                      <a:avLst/>
                    </a:prstGeom>
                  </pic:spPr>
                </pic:pic>
              </a:graphicData>
            </a:graphic>
          </wp:inline>
        </w:drawing>
      </w:r>
    </w:p>
    <w:p>
      <w:pPr>
        <w:spacing w:line="360" w:lineRule="auto"/>
        <w:jc w:val="center"/>
        <w:rPr>
          <w:b/>
          <w:bCs/>
          <w:i/>
          <w:iCs/>
          <w:sz w:val="24"/>
          <w:szCs w:val="24"/>
          <w:highlight w:val="white"/>
          <w:lang w:val="en-IN"/>
        </w:rPr>
      </w:pPr>
    </w:p>
    <w:p>
      <w:pPr>
        <w:spacing w:line="360" w:lineRule="auto"/>
        <w:jc w:val="center"/>
        <w:rPr>
          <w:b/>
          <w:bCs/>
          <w:sz w:val="24"/>
          <w:szCs w:val="24"/>
          <w:highlight w:val="white"/>
          <w:lang w:val="en-IN"/>
        </w:rPr>
      </w:pPr>
      <w:r>
        <w:rPr>
          <w:b/>
          <w:bCs/>
          <w:sz w:val="24"/>
          <w:szCs w:val="24"/>
          <w:highlight w:val="white"/>
          <w:lang w:val="en-IN"/>
        </w:rPr>
        <w:t>To understand more about the system design of the model, the figure shown is a Histogram of error distribution using Random Forest Prediction model on the test data set.</w:t>
      </w:r>
    </w:p>
    <w:p>
      <w:pPr>
        <w:spacing w:line="360" w:lineRule="auto"/>
        <w:jc w:val="center"/>
        <w:rPr>
          <w:b/>
          <w:bCs/>
          <w:sz w:val="24"/>
          <w:szCs w:val="24"/>
          <w:highlight w:val="white"/>
          <w:lang w:val="en-IN"/>
        </w:rPr>
        <w:sectPr>
          <w:pgSz w:w="12240" w:h="15840"/>
          <w:pgMar w:top="1411" w:right="1411" w:bottom="1411" w:left="1699" w:header="720" w:footer="720" w:gutter="0"/>
          <w:pgBorders w:offsetFrom="page">
            <w:top w:val="double" w:color="auto" w:sz="4" w:space="24"/>
            <w:left w:val="double" w:color="auto" w:sz="4" w:space="24"/>
            <w:bottom w:val="double" w:color="auto" w:sz="4" w:space="24"/>
            <w:right w:val="double" w:color="auto" w:sz="4" w:space="24"/>
          </w:pgBorders>
          <w:cols w:space="720" w:num="1"/>
        </w:sectPr>
      </w:pPr>
    </w:p>
    <w:p>
      <w:pPr>
        <w:spacing w:line="360" w:lineRule="auto"/>
        <w:jc w:val="center"/>
        <w:rPr>
          <w:rFonts w:eastAsia="Helvetica"/>
          <w:color w:val="444444"/>
          <w:spacing w:val="1"/>
          <w:sz w:val="24"/>
          <w:szCs w:val="24"/>
          <w:shd w:val="clear" w:color="auto" w:fill="FFFFFF"/>
          <w:lang w:val="en-IN"/>
        </w:rPr>
      </w:pPr>
      <w:r>
        <w:rPr>
          <w:b/>
          <w:bCs/>
          <w:i/>
          <w:iCs/>
          <w:sz w:val="28"/>
          <w:szCs w:val="28"/>
          <w:highlight w:val="white"/>
          <w:lang w:val="en-IN"/>
        </w:rPr>
        <w:t>5.</w:t>
      </w:r>
      <w:r>
        <w:rPr>
          <w:rFonts w:eastAsia="Helvetica"/>
          <w:b/>
          <w:bCs/>
          <w:color w:val="444444"/>
          <w:spacing w:val="1"/>
          <w:sz w:val="28"/>
          <w:szCs w:val="28"/>
          <w:u w:val="single"/>
          <w:shd w:val="clear" w:color="auto" w:fill="FFFFFF"/>
          <w:lang w:val="en-IN"/>
        </w:rPr>
        <w:t>SUMMARY AND CONCLUSIONS</w:t>
      </w:r>
    </w:p>
    <w:p>
      <w:pPr>
        <w:spacing w:line="360" w:lineRule="auto"/>
        <w:jc w:val="center"/>
        <w:rPr>
          <w:rFonts w:eastAsia="Helvetica"/>
          <w:color w:val="444444"/>
          <w:spacing w:val="1"/>
          <w:sz w:val="24"/>
          <w:szCs w:val="24"/>
          <w:shd w:val="clear" w:color="auto" w:fill="FFFFFF"/>
          <w:lang w:val="en-IN"/>
        </w:rPr>
      </w:pPr>
    </w:p>
    <w:p>
      <w:pPr>
        <w:spacing w:line="360" w:lineRule="auto"/>
        <w:jc w:val="both"/>
        <w:rPr>
          <w:rFonts w:eastAsia="Helvetica"/>
          <w:color w:val="444444"/>
          <w:spacing w:val="1"/>
          <w:sz w:val="24"/>
          <w:szCs w:val="24"/>
          <w:shd w:val="clear" w:color="auto" w:fill="FFFFFF"/>
          <w:lang w:val="en-IN"/>
        </w:rPr>
      </w:pPr>
      <w:r>
        <w:rPr>
          <w:rFonts w:eastAsia="SimSun"/>
          <w:color w:val="123654"/>
          <w:sz w:val="24"/>
          <w:szCs w:val="24"/>
        </w:rPr>
        <w:t>NASA data set, obtained from a series of aerodynamic and acoustic tests of two and three-dimensional airfoil blade sections conducted in an anechoic wind tunnel.</w:t>
      </w:r>
    </w:p>
    <w:p>
      <w:pPr>
        <w:spacing w:line="360" w:lineRule="auto"/>
        <w:jc w:val="both"/>
        <w:rPr>
          <w:rFonts w:eastAsia="Helvetica"/>
          <w:color w:val="444444"/>
          <w:spacing w:val="1"/>
          <w:sz w:val="24"/>
          <w:szCs w:val="24"/>
          <w:shd w:val="clear" w:color="auto" w:fill="FFFFFF"/>
          <w:lang w:val="en-IN"/>
        </w:rPr>
      </w:pPr>
    </w:p>
    <w:p>
      <w:pPr>
        <w:spacing w:line="360" w:lineRule="auto"/>
        <w:jc w:val="both"/>
        <w:rPr>
          <w:rFonts w:eastAsia="SimSun"/>
          <w:sz w:val="24"/>
          <w:szCs w:val="24"/>
        </w:rPr>
      </w:pPr>
      <w:r>
        <w:rPr>
          <w:rFonts w:eastAsia="SimSun"/>
          <w:sz w:val="24"/>
          <w:szCs w:val="24"/>
        </w:rPr>
        <w:t xml:space="preserve">An overall prediction method has been developed for the self-generated noise of an airfoil blade encountering smooth flow. Prediction methods for individual self-noise mechanisms are </w:t>
      </w:r>
      <w:r>
        <w:rPr>
          <w:rFonts w:eastAsia="SimSun"/>
          <w:sz w:val="24"/>
          <w:szCs w:val="24"/>
          <w:lang w:val="en-IN"/>
        </w:rPr>
        <w:t>semi empirical</w:t>
      </w:r>
      <w:r>
        <w:rPr>
          <w:rFonts w:eastAsia="SimSun"/>
          <w:sz w:val="24"/>
          <w:szCs w:val="24"/>
        </w:rPr>
        <w:t xml:space="preserve"> and are based on previous theoretical studies and the most comprehensive self-noise data set available. The specially processed data set, most of which is newly presented in this report, is from a series of aerodynamic and acoustic tests of two- and three-dimensional airfoil blade sections conducted in an anechoic wind tunnel. Five self-noise mechanisms due to specific boundary-layer phenomena have been identified and modeled: boundary-layer turbulence passing the trailing edge, </w:t>
      </w:r>
      <w:r>
        <w:rPr>
          <w:rFonts w:eastAsia="SimSun"/>
          <w:sz w:val="24"/>
          <w:szCs w:val="24"/>
          <w:lang w:val="en-IN"/>
        </w:rPr>
        <w:t>separated-boundary-layer</w:t>
      </w:r>
      <w:r>
        <w:rPr>
          <w:rFonts w:eastAsia="SimSun"/>
          <w:sz w:val="24"/>
          <w:szCs w:val="24"/>
        </w:rPr>
        <w:t xml:space="preserve"> and stalled-airfoil flow, vortex shedding due to laminar-boundary-layer instabilities, vortex shedding from blunt trailing edges, and the turbulent vortex flow existing near the tips of lifting blades.</w:t>
      </w:r>
    </w:p>
    <w:p>
      <w:pPr>
        <w:spacing w:line="360" w:lineRule="auto"/>
        <w:jc w:val="both"/>
        <w:rPr>
          <w:rFonts w:eastAsia="SimSun"/>
          <w:sz w:val="24"/>
          <w:szCs w:val="24"/>
          <w:lang w:val="en-IN"/>
        </w:rPr>
      </w:pPr>
    </w:p>
    <w:p>
      <w:pPr>
        <w:spacing w:line="360" w:lineRule="auto"/>
        <w:jc w:val="both"/>
        <w:rPr>
          <w:rFonts w:eastAsia="SimSun"/>
          <w:sz w:val="24"/>
          <w:szCs w:val="24"/>
          <w:lang w:val="en-IN"/>
        </w:rPr>
      </w:pPr>
      <w:r>
        <w:rPr>
          <w:rFonts w:eastAsia="SimSun"/>
          <w:sz w:val="24"/>
          <w:szCs w:val="24"/>
          <w:lang w:val="en-IN"/>
        </w:rPr>
        <w:t>We predicted the upcoming value and by using the Random-forest Regression method and successfully got the accuracy 98.94% for next value.So,by doing this we can resolve or diminish the airfoil self noise produced by the aerofoil.</w:t>
      </w:r>
    </w:p>
    <w:p>
      <w:pPr>
        <w:widowControl w:val="0"/>
        <w:spacing w:line="360" w:lineRule="auto"/>
        <w:jc w:val="both"/>
        <w:rPr>
          <w:sz w:val="24"/>
          <w:szCs w:val="24"/>
          <w:highlight w:val="white"/>
        </w:rPr>
      </w:pPr>
      <w:r>
        <w:rPr>
          <w:sz w:val="24"/>
          <w:szCs w:val="24"/>
          <w:highlight w:val="white"/>
          <w:lang w:val="en-IN"/>
        </w:rPr>
        <w:t xml:space="preserve">By </w:t>
      </w:r>
      <w:r>
        <w:rPr>
          <w:sz w:val="24"/>
          <w:szCs w:val="24"/>
          <w:highlight w:val="white"/>
        </w:rPr>
        <w:t>th</w:t>
      </w:r>
      <w:r>
        <w:rPr>
          <w:sz w:val="24"/>
          <w:szCs w:val="24"/>
          <w:highlight w:val="white"/>
          <w:lang w:val="en-IN"/>
        </w:rPr>
        <w:t>is</w:t>
      </w:r>
      <w:r>
        <w:rPr>
          <w:sz w:val="24"/>
          <w:szCs w:val="24"/>
          <w:highlight w:val="white"/>
        </w:rPr>
        <w:t xml:space="preserve"> method of approach made through the Random Forest algorithm to predict scaled sound pressure values with better accuracy. Performance Optimization can be applied to understand the behaviour of airfoils and make designs with reduced noise.</w:t>
      </w:r>
    </w:p>
    <w:p>
      <w:pPr>
        <w:spacing w:line="360" w:lineRule="auto"/>
        <w:rPr>
          <w:rFonts w:eastAsia="SimSun"/>
          <w:sz w:val="24"/>
          <w:szCs w:val="24"/>
          <w:lang w:val="en-IN"/>
        </w:rPr>
      </w:pPr>
    </w:p>
    <w:p>
      <w:pPr>
        <w:spacing w:line="360" w:lineRule="auto"/>
        <w:rPr>
          <w:rFonts w:eastAsia="Helvetica"/>
          <w:color w:val="444444"/>
          <w:spacing w:val="1"/>
          <w:sz w:val="24"/>
          <w:szCs w:val="24"/>
          <w:shd w:val="clear" w:color="auto" w:fill="FFFFFF"/>
          <w:lang w:val="en-IN"/>
        </w:rPr>
      </w:pPr>
      <w:r>
        <w:rPr>
          <w:rFonts w:eastAsia="Helvetica"/>
          <w:color w:val="444444"/>
          <w:spacing w:val="1"/>
          <w:sz w:val="24"/>
          <w:szCs w:val="24"/>
          <w:shd w:val="clear" w:color="auto" w:fill="FFFFFF"/>
          <w:lang w:val="en-IN"/>
        </w:rPr>
        <w:t xml:space="preserve">                            </w:t>
      </w: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jc w:val="center"/>
        <w:rPr>
          <w:rFonts w:eastAsia="Helvetica"/>
          <w:b/>
          <w:bCs/>
          <w:color w:val="444444"/>
          <w:spacing w:val="1"/>
          <w:sz w:val="28"/>
          <w:szCs w:val="28"/>
          <w:u w:val="single"/>
          <w:shd w:val="clear" w:color="auto" w:fill="FFFFFF"/>
          <w:lang w:val="en-IN"/>
        </w:rPr>
      </w:pPr>
      <w:r>
        <w:rPr>
          <w:rFonts w:eastAsia="Helvetica"/>
          <w:b/>
          <w:bCs/>
          <w:color w:val="444444"/>
          <w:spacing w:val="1"/>
          <w:sz w:val="28"/>
          <w:szCs w:val="28"/>
          <w:u w:val="single"/>
          <w:shd w:val="clear" w:color="auto" w:fill="FFFFFF"/>
          <w:lang w:val="en-IN"/>
        </w:rPr>
        <w:t>REFERENCES</w:t>
      </w:r>
    </w:p>
    <w:p>
      <w:pPr>
        <w:spacing w:line="360" w:lineRule="auto"/>
        <w:jc w:val="center"/>
        <w:rPr>
          <w:rFonts w:eastAsia="Helvetica"/>
          <w:b/>
          <w:bCs/>
          <w:color w:val="444444"/>
          <w:spacing w:val="1"/>
          <w:sz w:val="28"/>
          <w:szCs w:val="28"/>
          <w:u w:val="single"/>
          <w:shd w:val="clear" w:color="auto" w:fill="FFFFFF"/>
          <w:lang w:val="en-IN"/>
        </w:rPr>
      </w:pPr>
    </w:p>
    <w:p>
      <w:pPr>
        <w:numPr>
          <w:ilvl w:val="0"/>
          <w:numId w:val="11"/>
        </w:numPr>
        <w:spacing w:line="360" w:lineRule="auto"/>
        <w:jc w:val="both"/>
        <w:rPr>
          <w:rFonts w:eastAsia="Helvetica"/>
          <w:spacing w:val="1"/>
          <w:sz w:val="24"/>
          <w:szCs w:val="24"/>
          <w:shd w:val="clear" w:color="auto" w:fill="FFFFFF"/>
          <w:lang w:val="en-IN"/>
        </w:rPr>
      </w:pPr>
      <w:r>
        <w:rPr>
          <w:rFonts w:eastAsia="Helvetica"/>
          <w:spacing w:val="1"/>
          <w:sz w:val="24"/>
          <w:szCs w:val="24"/>
          <w:shd w:val="clear" w:color="auto" w:fill="FFFFFF"/>
          <w:lang w:val="en-IN"/>
        </w:rPr>
        <w:t>NASA.gov:</w:t>
      </w:r>
    </w:p>
    <w:p>
      <w:pPr>
        <w:spacing w:line="360" w:lineRule="auto"/>
        <w:jc w:val="both"/>
        <w:rPr>
          <w:rFonts w:eastAsia="Helvetica"/>
          <w:color w:val="5B9BD5" w:themeColor="accent1"/>
          <w:spacing w:val="1"/>
          <w:sz w:val="24"/>
          <w:szCs w:val="24"/>
          <w:shd w:val="clear" w:color="auto" w:fill="FFFFFF"/>
          <w:lang w:val="en-IN"/>
          <w14:textFill>
            <w14:solidFill>
              <w14:schemeClr w14:val="accent1"/>
            </w14:solidFill>
          </w14:textFill>
        </w:rPr>
      </w:pPr>
      <w:r>
        <w:rPr>
          <w:rFonts w:eastAsia="Helvetica"/>
          <w:color w:val="5B9BD5" w:themeColor="accent1"/>
          <w:spacing w:val="1"/>
          <w:sz w:val="24"/>
          <w:szCs w:val="24"/>
          <w:shd w:val="clear" w:color="auto" w:fill="FFFFFF"/>
          <w:lang w:val="en-IN"/>
          <w14:textFill>
            <w14:solidFill>
              <w14:schemeClr w14:val="accent1"/>
            </w14:solidFill>
          </w14:textFill>
        </w:rPr>
        <w:t>https://ntrs.nasa.gov/api/citations/19890016302/downloads/19890016302.pdf</w:t>
      </w:r>
    </w:p>
    <w:p>
      <w:pPr>
        <w:spacing w:line="360" w:lineRule="auto"/>
        <w:jc w:val="both"/>
        <w:rPr>
          <w:rFonts w:eastAsia="SimSun"/>
          <w:color w:val="5B9BD5" w:themeColor="accent1"/>
          <w:sz w:val="24"/>
          <w:szCs w:val="24"/>
          <w14:textFill>
            <w14:solidFill>
              <w14:schemeClr w14:val="accent1"/>
            </w14:solidFill>
          </w14:textFill>
        </w:rPr>
      </w:pPr>
      <w:r>
        <w:fldChar w:fldCharType="begin"/>
      </w:r>
      <w:r>
        <w:instrText xml:space="preserve"> HYPERLINK "https://ntrs.nasa.gov/api/citations/19890016302/downloads/19890016302.pdf" </w:instrText>
      </w:r>
      <w:r>
        <w:fldChar w:fldCharType="separate"/>
      </w:r>
      <w:r>
        <w:rPr>
          <w:rStyle w:val="7"/>
          <w:rFonts w:eastAsia="SimSun"/>
          <w:color w:val="5B9BD5" w:themeColor="accent1"/>
          <w:sz w:val="24"/>
          <w:szCs w:val="24"/>
          <w14:textFill>
            <w14:solidFill>
              <w14:schemeClr w14:val="accent1"/>
            </w14:solidFill>
          </w14:textFill>
        </w:rPr>
        <w:t>19890016302.pdf (nasa.gov)</w:t>
      </w:r>
      <w:r>
        <w:rPr>
          <w:rStyle w:val="7"/>
          <w:rFonts w:eastAsia="SimSun"/>
          <w:color w:val="5B9BD5" w:themeColor="accent1"/>
          <w:sz w:val="24"/>
          <w:szCs w:val="24"/>
          <w14:textFill>
            <w14:solidFill>
              <w14:schemeClr w14:val="accent1"/>
            </w14:solidFill>
          </w14:textFill>
        </w:rPr>
        <w:fldChar w:fldCharType="end"/>
      </w:r>
    </w:p>
    <w:p>
      <w:pPr>
        <w:spacing w:line="360" w:lineRule="auto"/>
        <w:jc w:val="both"/>
        <w:rPr>
          <w:rFonts w:eastAsia="SimSun"/>
          <w:color w:val="5B9BD5" w:themeColor="accent1"/>
          <w:sz w:val="24"/>
          <w:szCs w:val="24"/>
          <w:lang w:val="en-IN"/>
          <w14:textFill>
            <w14:solidFill>
              <w14:schemeClr w14:val="accent1"/>
            </w14:solidFill>
          </w14:textFill>
        </w:rPr>
      </w:pPr>
    </w:p>
    <w:p>
      <w:pPr>
        <w:numPr>
          <w:ilvl w:val="0"/>
          <w:numId w:val="12"/>
        </w:numPr>
        <w:spacing w:line="360" w:lineRule="auto"/>
        <w:jc w:val="both"/>
        <w:rPr>
          <w:rFonts w:eastAsia="Helvetica"/>
          <w:color w:val="444444"/>
          <w:spacing w:val="1"/>
          <w:sz w:val="24"/>
          <w:szCs w:val="24"/>
          <w:shd w:val="clear" w:color="auto" w:fill="FFFFFF"/>
          <w:lang w:val="en-IN"/>
        </w:rPr>
      </w:pPr>
      <w:r>
        <w:rPr>
          <w:rFonts w:eastAsia="Helvetica"/>
          <w:color w:val="444444"/>
          <w:spacing w:val="1"/>
          <w:sz w:val="24"/>
          <w:szCs w:val="24"/>
          <w:shd w:val="clear" w:color="auto" w:fill="FFFFFF"/>
          <w:lang w:val="en-IN"/>
        </w:rPr>
        <w:t>ResearchGate:</w:t>
      </w:r>
    </w:p>
    <w:p>
      <w:pPr>
        <w:spacing w:line="360" w:lineRule="auto"/>
        <w:jc w:val="both"/>
        <w:rPr>
          <w:rFonts w:eastAsia="Helvetica"/>
          <w:color w:val="5B9BD5" w:themeColor="accent1"/>
          <w:spacing w:val="1"/>
          <w:sz w:val="24"/>
          <w:szCs w:val="24"/>
          <w:shd w:val="clear" w:color="auto" w:fill="FFFFFF"/>
          <w:lang w:val="en-IN"/>
          <w14:textFill>
            <w14:solidFill>
              <w14:schemeClr w14:val="accent1"/>
            </w14:solidFill>
          </w14:textFill>
        </w:rPr>
      </w:pPr>
      <w:r>
        <w:fldChar w:fldCharType="begin"/>
      </w:r>
      <w:r>
        <w:instrText xml:space="preserve"> HYPERLINK "https://www.researchgate.net/publication/275366771_Random_Forest_and_Stochastic_Gradient_Tree_Boosting_Based_Approach_for_the_Prediction_of_Airfoil_Self-noise" </w:instrText>
      </w:r>
      <w:r>
        <w:fldChar w:fldCharType="separate"/>
      </w:r>
      <w:r>
        <w:rPr>
          <w:rStyle w:val="7"/>
          <w:rFonts w:eastAsia="SimSun"/>
          <w:color w:val="5B9BD5" w:themeColor="accent1"/>
          <w:sz w:val="24"/>
          <w:szCs w:val="24"/>
          <w14:textFill>
            <w14:solidFill>
              <w14:schemeClr w14:val="accent1"/>
            </w14:solidFill>
          </w14:textFill>
        </w:rPr>
        <w:t>(PDF) Random Forest and Stochastic Gradient Tree Boosting Based Approach for the Prediction of Airfoil Self-noise (researchgate.net)</w:t>
      </w:r>
      <w:r>
        <w:rPr>
          <w:rStyle w:val="7"/>
          <w:rFonts w:eastAsia="SimSun"/>
          <w:color w:val="5B9BD5" w:themeColor="accent1"/>
          <w:sz w:val="24"/>
          <w:szCs w:val="24"/>
          <w14:textFill>
            <w14:solidFill>
              <w14:schemeClr w14:val="accent1"/>
            </w14:solidFill>
          </w14:textFill>
        </w:rPr>
        <w:fldChar w:fldCharType="end"/>
      </w:r>
    </w:p>
    <w:p>
      <w:pPr>
        <w:spacing w:line="360" w:lineRule="auto"/>
        <w:jc w:val="both"/>
        <w:rPr>
          <w:rFonts w:eastAsia="Helvetica"/>
          <w:color w:val="5B9BD5" w:themeColor="accent1"/>
          <w:spacing w:val="1"/>
          <w:sz w:val="24"/>
          <w:szCs w:val="24"/>
          <w:shd w:val="clear" w:color="auto" w:fill="FFFFFF"/>
          <w:lang w:val="en-IN"/>
          <w14:textFill>
            <w14:solidFill>
              <w14:schemeClr w14:val="accent1"/>
            </w14:solidFill>
          </w14:textFill>
        </w:rPr>
      </w:pPr>
    </w:p>
    <w:p>
      <w:pPr>
        <w:numPr>
          <w:ilvl w:val="0"/>
          <w:numId w:val="12"/>
        </w:numPr>
        <w:spacing w:line="360" w:lineRule="auto"/>
        <w:jc w:val="both"/>
        <w:rPr>
          <w:rFonts w:eastAsia="Helvetica"/>
          <w:spacing w:val="1"/>
          <w:sz w:val="24"/>
          <w:szCs w:val="24"/>
          <w:shd w:val="clear" w:color="auto" w:fill="FFFFFF"/>
          <w:lang w:val="en-IN"/>
        </w:rPr>
      </w:pPr>
      <w:r>
        <w:rPr>
          <w:rFonts w:eastAsia="Helvetica"/>
          <w:spacing w:val="1"/>
          <w:sz w:val="24"/>
          <w:szCs w:val="24"/>
          <w:shd w:val="clear" w:color="auto" w:fill="FFFFFF"/>
          <w:lang w:val="en-IN"/>
        </w:rPr>
        <w:t>Neuraldesigner:</w:t>
      </w:r>
    </w:p>
    <w:p>
      <w:pPr>
        <w:spacing w:line="360" w:lineRule="auto"/>
        <w:jc w:val="both"/>
        <w:rPr>
          <w:rFonts w:eastAsia="Helvetica"/>
          <w:color w:val="5B9BD5" w:themeColor="accent1"/>
          <w:spacing w:val="1"/>
          <w:sz w:val="24"/>
          <w:szCs w:val="24"/>
          <w:shd w:val="clear" w:color="auto" w:fill="FFFFFF"/>
          <w:lang w:val="en-IN"/>
          <w14:textFill>
            <w14:solidFill>
              <w14:schemeClr w14:val="accent1"/>
            </w14:solidFill>
          </w14:textFill>
        </w:rPr>
      </w:pPr>
      <w:r>
        <w:fldChar w:fldCharType="begin"/>
      </w:r>
      <w:r>
        <w:instrText xml:space="preserve"> HYPERLINK "https://www.neuraldesigner.com/learning/examples/airfoil-self-noise-prediction" </w:instrText>
      </w:r>
      <w:r>
        <w:fldChar w:fldCharType="separate"/>
      </w:r>
      <w:r>
        <w:rPr>
          <w:rStyle w:val="8"/>
          <w:rFonts w:eastAsia="SimSun"/>
          <w:color w:val="5B9BD5" w:themeColor="accent1"/>
          <w:sz w:val="24"/>
          <w:szCs w:val="24"/>
          <w14:textFill>
            <w14:solidFill>
              <w14:schemeClr w14:val="accent1"/>
            </w14:solidFill>
          </w14:textFill>
        </w:rPr>
        <w:t>Airfoil self-noise prediction machine learning example (neuraldesigner.com)</w:t>
      </w:r>
      <w:r>
        <w:rPr>
          <w:rStyle w:val="8"/>
          <w:rFonts w:eastAsia="SimSun"/>
          <w:color w:val="5B9BD5" w:themeColor="accent1"/>
          <w:sz w:val="24"/>
          <w:szCs w:val="24"/>
          <w14:textFill>
            <w14:solidFill>
              <w14:schemeClr w14:val="accent1"/>
            </w14:solidFill>
          </w14:textFill>
        </w:rPr>
        <w:fldChar w:fldCharType="end"/>
      </w:r>
    </w:p>
    <w:p>
      <w:pPr>
        <w:spacing w:line="360" w:lineRule="auto"/>
        <w:jc w:val="both"/>
        <w:rPr>
          <w:rFonts w:eastAsia="Helvetica"/>
          <w:color w:val="5B9BD5" w:themeColor="accent1"/>
          <w:spacing w:val="1"/>
          <w:sz w:val="24"/>
          <w:szCs w:val="24"/>
          <w:shd w:val="clear" w:color="auto" w:fill="FFFFFF"/>
          <w:lang w:val="en-IN"/>
          <w14:textFill>
            <w14:solidFill>
              <w14:schemeClr w14:val="accent1"/>
            </w14:solidFill>
          </w14:textFill>
        </w:rPr>
      </w:pPr>
    </w:p>
    <w:p>
      <w:pPr>
        <w:spacing w:line="360" w:lineRule="auto"/>
        <w:jc w:val="both"/>
        <w:rPr>
          <w:rFonts w:eastAsia="Helvetica"/>
          <w:b/>
          <w:bCs/>
          <w:spacing w:val="1"/>
          <w:sz w:val="28"/>
          <w:szCs w:val="28"/>
          <w:shd w:val="clear" w:color="auto" w:fill="FFFFFF"/>
          <w:lang w:val="en-IN"/>
        </w:rPr>
      </w:pPr>
      <w:r>
        <w:rPr>
          <w:rFonts w:eastAsia="Helvetica"/>
          <w:b/>
          <w:bCs/>
          <w:spacing w:val="1"/>
          <w:sz w:val="28"/>
          <w:szCs w:val="28"/>
          <w:shd w:val="clear" w:color="auto" w:fill="FFFFFF"/>
          <w:lang w:val="en-IN"/>
        </w:rPr>
        <w:t>Relevant papers:</w:t>
      </w:r>
    </w:p>
    <w:p>
      <w:pPr>
        <w:numPr>
          <w:ilvl w:val="0"/>
          <w:numId w:val="12"/>
        </w:numPr>
        <w:spacing w:line="360" w:lineRule="auto"/>
        <w:jc w:val="both"/>
        <w:rPr>
          <w:rFonts w:eastAsia="Helvetica"/>
          <w:spacing w:val="1"/>
          <w:sz w:val="24"/>
          <w:szCs w:val="24"/>
          <w:shd w:val="clear" w:color="auto" w:fill="FFFFFF"/>
          <w:lang w:val="en-IN"/>
        </w:rPr>
      </w:pPr>
      <w:r>
        <w:rPr>
          <w:rFonts w:eastAsia="Helvetica"/>
          <w:spacing w:val="1"/>
          <w:sz w:val="24"/>
          <w:szCs w:val="24"/>
          <w:shd w:val="clear" w:color="auto" w:fill="FFFFFF"/>
          <w:lang w:val="en-IN"/>
        </w:rPr>
        <w:t>T.F.Brooks, D.S.Pope, and A.M.Marcolini.Airfoil self-noise and prediction.</w:t>
      </w:r>
    </w:p>
    <w:p>
      <w:pPr>
        <w:spacing w:line="360" w:lineRule="auto"/>
        <w:jc w:val="both"/>
        <w:rPr>
          <w:rFonts w:eastAsia="Helvetica"/>
          <w:spacing w:val="1"/>
          <w:sz w:val="24"/>
          <w:szCs w:val="24"/>
          <w:shd w:val="clear" w:color="auto" w:fill="FFFFFF"/>
          <w:lang w:val="en-IN"/>
        </w:rPr>
      </w:pPr>
      <w:r>
        <w:rPr>
          <w:rFonts w:eastAsia="Helvetica"/>
          <w:spacing w:val="1"/>
          <w:sz w:val="24"/>
          <w:szCs w:val="24"/>
          <w:shd w:val="clear" w:color="auto" w:fill="FFFFFF"/>
          <w:lang w:val="en-IN"/>
        </w:rPr>
        <w:t>Technical report, NASA RP-1218, July 1989.</w:t>
      </w:r>
    </w:p>
    <w:p>
      <w:pPr>
        <w:spacing w:line="360" w:lineRule="auto"/>
        <w:jc w:val="both"/>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b/>
          <w:bCs/>
          <w:color w:val="444444"/>
          <w:spacing w:val="1"/>
          <w:sz w:val="28"/>
          <w:szCs w:val="28"/>
          <w:u w:val="single"/>
          <w:shd w:val="clear" w:color="auto" w:fill="FFFFFF"/>
          <w:lang w:val="en-IN"/>
        </w:rPr>
      </w:pPr>
    </w:p>
    <w:p>
      <w:pPr>
        <w:spacing w:line="360" w:lineRule="auto"/>
        <w:rPr>
          <w:rFonts w:eastAsia="Helvetica"/>
          <w:b/>
          <w:bCs/>
          <w:color w:val="444444"/>
          <w:spacing w:val="1"/>
          <w:sz w:val="28"/>
          <w:szCs w:val="28"/>
          <w:u w:val="single"/>
          <w:shd w:val="clear" w:color="auto" w:fill="FFFFFF"/>
          <w:lang w:val="en-IN"/>
        </w:rPr>
      </w:pPr>
    </w:p>
    <w:p>
      <w:pPr>
        <w:spacing w:line="360" w:lineRule="auto"/>
        <w:rPr>
          <w:rFonts w:eastAsia="Helvetica"/>
          <w:b/>
          <w:bCs/>
          <w:color w:val="444444"/>
          <w:spacing w:val="1"/>
          <w:sz w:val="28"/>
          <w:szCs w:val="28"/>
          <w:u w:val="single"/>
          <w:shd w:val="clear" w:color="auto" w:fill="FFFFFF"/>
          <w:lang w:val="en-IN"/>
        </w:rPr>
      </w:pPr>
    </w:p>
    <w:p>
      <w:pPr>
        <w:spacing w:line="360" w:lineRule="auto"/>
        <w:rPr>
          <w:rFonts w:eastAsia="Helvetica"/>
          <w:b/>
          <w:bCs/>
          <w:color w:val="444444"/>
          <w:spacing w:val="1"/>
          <w:sz w:val="28"/>
          <w:szCs w:val="28"/>
          <w:u w:val="single"/>
          <w:shd w:val="clear" w:color="auto" w:fill="FFFFFF"/>
          <w:lang w:val="en-IN"/>
        </w:rPr>
      </w:pPr>
    </w:p>
    <w:p>
      <w:pPr>
        <w:spacing w:line="360" w:lineRule="auto"/>
        <w:rPr>
          <w:rFonts w:eastAsia="Helvetica"/>
          <w:b/>
          <w:bCs/>
          <w:color w:val="444444"/>
          <w:spacing w:val="1"/>
          <w:sz w:val="28"/>
          <w:szCs w:val="28"/>
          <w:u w:val="single"/>
          <w:shd w:val="clear" w:color="auto" w:fill="FFFFFF"/>
          <w:lang w:val="en-IN"/>
        </w:rPr>
      </w:pPr>
    </w:p>
    <w:p>
      <w:pPr>
        <w:spacing w:line="360" w:lineRule="auto"/>
        <w:rPr>
          <w:rFonts w:eastAsia="Helvetica"/>
          <w:b/>
          <w:bCs/>
          <w:color w:val="444444"/>
          <w:spacing w:val="1"/>
          <w:sz w:val="28"/>
          <w:szCs w:val="28"/>
          <w:u w:val="single"/>
          <w:shd w:val="clear" w:color="auto" w:fill="FFFFFF"/>
          <w:lang w:val="en-IN"/>
        </w:rPr>
      </w:pPr>
    </w:p>
    <w:p>
      <w:pPr>
        <w:spacing w:line="360" w:lineRule="auto"/>
        <w:jc w:val="both"/>
        <w:rPr>
          <w:rFonts w:eastAsia="Helvetica"/>
          <w:b/>
          <w:bCs/>
          <w:color w:val="444444"/>
          <w:spacing w:val="1"/>
          <w:sz w:val="28"/>
          <w:szCs w:val="28"/>
          <w:u w:val="single"/>
          <w:shd w:val="clear" w:color="auto" w:fill="FFFFFF"/>
          <w:lang w:val="en-IN"/>
        </w:rPr>
      </w:pPr>
      <w:r>
        <w:rPr>
          <w:rFonts w:eastAsia="Helvetica"/>
          <w:b/>
          <w:bCs/>
          <w:color w:val="444444"/>
          <w:spacing w:val="1"/>
          <w:sz w:val="28"/>
          <w:szCs w:val="28"/>
          <w:u w:val="single"/>
          <w:shd w:val="clear" w:color="auto" w:fill="FFFFFF"/>
          <w:lang w:val="en-IN"/>
        </w:rPr>
        <w:t>APPENDIX</w:t>
      </w:r>
    </w:p>
    <w:p>
      <w:pPr>
        <w:spacing w:line="360" w:lineRule="auto"/>
        <w:jc w:val="both"/>
        <w:rPr>
          <w:rFonts w:eastAsia="Helvetica"/>
          <w:b/>
          <w:bCs/>
          <w:color w:val="444444"/>
          <w:spacing w:val="1"/>
          <w:sz w:val="28"/>
          <w:szCs w:val="28"/>
          <w:u w:val="single"/>
          <w:shd w:val="clear" w:color="auto" w:fill="FFFFFF"/>
          <w:lang w:val="en-IN"/>
        </w:rPr>
      </w:pPr>
      <w:r>
        <w:rPr>
          <w:rFonts w:eastAsia="Helvetica"/>
          <w:b/>
          <w:bCs/>
          <w:color w:val="444444"/>
          <w:spacing w:val="1"/>
          <w:sz w:val="28"/>
          <w:szCs w:val="28"/>
          <w:u w:val="single"/>
          <w:shd w:val="clear" w:color="auto" w:fill="FFFFFF"/>
          <w:lang w:val="en-IN"/>
        </w:rPr>
        <w:t>SCREENSHOTS:</w:t>
      </w:r>
    </w:p>
    <w:p>
      <w:pPr>
        <w:pStyle w:val="3"/>
        <w:keepNext w:val="0"/>
        <w:keepLines w:val="0"/>
        <w:shd w:val="clear" w:color="auto" w:fill="FFFFFF"/>
        <w:spacing w:before="326" w:after="0" w:line="12" w:lineRule="atLeast"/>
        <w:jc w:val="both"/>
        <w:rPr>
          <w:b/>
          <w:bCs/>
          <w:i/>
          <w:iCs/>
          <w:color w:val="000000" w:themeColor="text1"/>
          <w:sz w:val="28"/>
          <w:szCs w:val="28"/>
          <w:highlight w:val="white"/>
          <w:u w:val="single"/>
          <w:lang w:val="en-IN"/>
          <w14:textFill>
            <w14:solidFill>
              <w14:schemeClr w14:val="tx1"/>
            </w14:solidFill>
          </w14:textFill>
        </w:rPr>
      </w:pPr>
      <w:r>
        <w:rPr>
          <w:b/>
          <w:bCs/>
          <w:i/>
          <w:iCs/>
          <w:color w:val="000000" w:themeColor="text1"/>
          <w:sz w:val="28"/>
          <w:szCs w:val="28"/>
          <w:highlight w:val="white"/>
          <w:u w:val="single"/>
          <w:lang w:val="en-IN"/>
          <w14:textFill>
            <w14:solidFill>
              <w14:schemeClr w14:val="tx1"/>
            </w14:solidFill>
          </w14:textFill>
        </w:rPr>
        <w:t>VISUALISATION GRAPHS</w:t>
      </w:r>
    </w:p>
    <w:p>
      <w:pPr>
        <w:pStyle w:val="3"/>
        <w:keepNext w:val="0"/>
        <w:keepLines w:val="0"/>
        <w:shd w:val="clear" w:color="auto" w:fill="FFFFFF"/>
        <w:spacing w:before="326" w:after="0" w:line="12" w:lineRule="atLeast"/>
        <w:jc w:val="both"/>
        <w:rPr>
          <w:rFonts w:eastAsia="Helvetica"/>
          <w:b/>
          <w:bCs/>
          <w:color w:val="000000"/>
        </w:rPr>
      </w:pPr>
      <w:r>
        <w:rPr>
          <w:b/>
          <w:bCs/>
          <w:sz w:val="24"/>
          <w:szCs w:val="24"/>
          <w:highlight w:val="white"/>
          <w:lang w:val="en-IN"/>
        </w:rPr>
        <w:t>1</w:t>
      </w:r>
      <w:r>
        <w:rPr>
          <w:b/>
          <w:bCs/>
          <w:highlight w:val="white"/>
          <w:lang w:val="en-IN"/>
        </w:rPr>
        <w:t>.</w:t>
      </w:r>
      <w:r>
        <w:rPr>
          <w:rFonts w:eastAsia="Helvetica"/>
          <w:b/>
          <w:bCs/>
          <w:color w:val="000000"/>
          <w:shd w:val="clear" w:color="auto" w:fill="FFFFFF"/>
        </w:rPr>
        <w:t>visualization using scatter plot to check the accuracy between the actual and predicted values</w:t>
      </w:r>
    </w:p>
    <w:p>
      <w:pPr>
        <w:spacing w:line="360" w:lineRule="auto"/>
        <w:jc w:val="center"/>
        <w:rPr>
          <w:rFonts w:eastAsia="Helvetica"/>
          <w:b/>
          <w:bCs/>
          <w:color w:val="444444"/>
          <w:spacing w:val="1"/>
          <w:sz w:val="28"/>
          <w:szCs w:val="28"/>
          <w:u w:val="single"/>
          <w:shd w:val="clear" w:color="auto" w:fill="FFFFFF"/>
          <w:lang w:val="en-IN"/>
        </w:rPr>
      </w:pPr>
    </w:p>
    <w:p>
      <w:pPr>
        <w:spacing w:line="360" w:lineRule="auto"/>
        <w:jc w:val="left"/>
        <w:rPr>
          <w:rFonts w:eastAsia="Helvetica"/>
          <w:color w:val="444444"/>
          <w:spacing w:val="1"/>
          <w:sz w:val="24"/>
          <w:szCs w:val="24"/>
          <w:shd w:val="clear" w:color="auto" w:fill="FFFFFF"/>
          <w:lang w:val="en-IN"/>
        </w:rPr>
      </w:pPr>
      <w:r>
        <w:rPr>
          <w:b/>
          <w:bCs/>
          <w:i/>
          <w:iCs/>
          <w:sz w:val="24"/>
          <w:szCs w:val="24"/>
          <w:highlight w:val="white"/>
          <w:lang w:val="en-IN"/>
        </w:rPr>
        <w:drawing>
          <wp:inline distT="0" distB="0" distL="114300" distR="114300">
            <wp:extent cx="6111240" cy="5203190"/>
            <wp:effectExtent l="0" t="0" r="0" b="0"/>
            <wp:docPr id="32" name="Picture 32"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ownload"/>
                    <pic:cNvPicPr>
                      <a:picLocks noChangeAspect="1"/>
                    </pic:cNvPicPr>
                  </pic:nvPicPr>
                  <pic:blipFill>
                    <a:blip r:embed="rId30"/>
                    <a:stretch>
                      <a:fillRect/>
                    </a:stretch>
                  </pic:blipFill>
                  <pic:spPr>
                    <a:xfrm>
                      <a:off x="0" y="0"/>
                      <a:ext cx="6111240" cy="5203190"/>
                    </a:xfrm>
                    <a:prstGeom prst="rect">
                      <a:avLst/>
                    </a:prstGeom>
                  </pic:spPr>
                </pic:pic>
              </a:graphicData>
            </a:graphic>
          </wp:inline>
        </w:drawing>
      </w:r>
    </w:p>
    <w:p>
      <w:pPr>
        <w:spacing w:line="360" w:lineRule="auto"/>
        <w:ind w:firstLine="3482" w:firstLineChars="1450"/>
        <w:jc w:val="both"/>
        <w:rPr>
          <w:rFonts w:eastAsia="Helvetica"/>
          <w:color w:val="444444"/>
          <w:spacing w:val="1"/>
          <w:sz w:val="24"/>
          <w:szCs w:val="24"/>
          <w:shd w:val="clear" w:color="auto" w:fill="FFFFFF"/>
          <w:lang w:val="en-IN"/>
        </w:rPr>
      </w:pPr>
      <w:r>
        <w:rPr>
          <w:b/>
          <w:bCs/>
          <w:i/>
          <w:iCs/>
          <w:sz w:val="24"/>
          <w:szCs w:val="24"/>
          <w:highlight w:val="white"/>
          <w:lang w:val="en-IN"/>
        </w:rPr>
        <w:t>Fig 4.7: scatter plot</w:t>
      </w: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pStyle w:val="3"/>
        <w:keepNext w:val="0"/>
        <w:keepLines w:val="0"/>
        <w:shd w:val="clear" w:color="auto" w:fill="FFFFFF"/>
        <w:spacing w:before="163" w:after="0" w:line="12" w:lineRule="atLeast"/>
        <w:rPr>
          <w:rFonts w:eastAsia="Helvetica"/>
          <w:b/>
          <w:bCs/>
          <w:color w:val="000000"/>
          <w:shd w:val="clear" w:color="auto" w:fill="FFFFFF"/>
          <w:lang w:val="en-IN"/>
        </w:rPr>
      </w:pPr>
    </w:p>
    <w:p>
      <w:pPr>
        <w:pStyle w:val="3"/>
        <w:keepNext w:val="0"/>
        <w:keepLines w:val="0"/>
        <w:shd w:val="clear" w:color="auto" w:fill="FFFFFF"/>
        <w:spacing w:before="163" w:after="0" w:line="12" w:lineRule="atLeast"/>
        <w:jc w:val="both"/>
        <w:rPr>
          <w:rFonts w:eastAsia="Helvetica"/>
          <w:b/>
          <w:bCs/>
          <w:color w:val="000000"/>
          <w:shd w:val="clear" w:color="auto" w:fill="FFFFFF"/>
        </w:rPr>
      </w:pPr>
      <w:r>
        <w:rPr>
          <w:rFonts w:eastAsia="Helvetica"/>
          <w:b/>
          <w:bCs/>
          <w:color w:val="000000"/>
          <w:shd w:val="clear" w:color="auto" w:fill="FFFFFF"/>
          <w:lang w:val="en-IN"/>
        </w:rPr>
        <w:t>2.</w:t>
      </w:r>
      <w:r>
        <w:rPr>
          <w:rFonts w:eastAsia="Helvetica"/>
          <w:b/>
          <w:bCs/>
          <w:color w:val="000000"/>
          <w:shd w:val="clear" w:color="auto" w:fill="FFFFFF"/>
        </w:rPr>
        <w:t xml:space="preserve">Using count plot to </w:t>
      </w:r>
      <w:r>
        <w:rPr>
          <w:rFonts w:eastAsia="Helvetica"/>
          <w:b/>
          <w:bCs/>
          <w:color w:val="000000"/>
          <w:shd w:val="clear" w:color="auto" w:fill="FFFFFF"/>
          <w:lang w:val="en-IN"/>
        </w:rPr>
        <w:t>visualize</w:t>
      </w:r>
      <w:r>
        <w:rPr>
          <w:rFonts w:eastAsia="Helvetica"/>
          <w:b/>
          <w:bCs/>
          <w:color w:val="000000"/>
          <w:shd w:val="clear" w:color="auto" w:fill="FFFFFF"/>
        </w:rPr>
        <w:t xml:space="preserve"> the column's values</w:t>
      </w:r>
    </w:p>
    <w:p>
      <w:pPr>
        <w:jc w:val="center"/>
      </w:pPr>
    </w:p>
    <w:p>
      <w:pPr>
        <w:jc w:val="center"/>
      </w:pPr>
      <w:r>
        <w:rPr>
          <w:rFonts w:eastAsia="Helvetica"/>
          <w:b/>
          <w:bCs/>
          <w:color w:val="000000"/>
          <w:sz w:val="24"/>
          <w:szCs w:val="24"/>
          <w:shd w:val="clear" w:color="auto" w:fill="FFFFFF"/>
        </w:rPr>
        <w:drawing>
          <wp:inline distT="0" distB="0" distL="114300" distR="114300">
            <wp:extent cx="5845810" cy="5250815"/>
            <wp:effectExtent l="0" t="0" r="6350" b="0"/>
            <wp:docPr id="33" name="Picture 33"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ownload (1)"/>
                    <pic:cNvPicPr>
                      <a:picLocks noChangeAspect="1"/>
                    </pic:cNvPicPr>
                  </pic:nvPicPr>
                  <pic:blipFill>
                    <a:blip r:embed="rId31"/>
                    <a:stretch>
                      <a:fillRect/>
                    </a:stretch>
                  </pic:blipFill>
                  <pic:spPr>
                    <a:xfrm>
                      <a:off x="0" y="0"/>
                      <a:ext cx="5845810" cy="5250815"/>
                    </a:xfrm>
                    <a:prstGeom prst="rect">
                      <a:avLst/>
                    </a:prstGeom>
                  </pic:spPr>
                </pic:pic>
              </a:graphicData>
            </a:graphic>
          </wp:inline>
        </w:drawing>
      </w:r>
    </w:p>
    <w:p>
      <w:pPr>
        <w:spacing w:line="360" w:lineRule="auto"/>
        <w:jc w:val="center"/>
        <w:rPr>
          <w:rFonts w:eastAsia="Helvetica"/>
          <w:color w:val="444444"/>
          <w:spacing w:val="1"/>
          <w:sz w:val="24"/>
          <w:szCs w:val="24"/>
          <w:shd w:val="clear" w:color="auto" w:fill="FFFFFF"/>
          <w:lang w:val="en-IN"/>
        </w:rPr>
      </w:pPr>
    </w:p>
    <w:p>
      <w:pPr>
        <w:spacing w:line="360" w:lineRule="auto"/>
        <w:jc w:val="center"/>
        <w:rPr>
          <w:rFonts w:eastAsia="Helvetica"/>
          <w:color w:val="444444"/>
          <w:spacing w:val="1"/>
          <w:sz w:val="24"/>
          <w:szCs w:val="24"/>
          <w:shd w:val="clear" w:color="auto" w:fill="FFFFFF"/>
          <w:lang w:val="en-IN"/>
        </w:rPr>
      </w:pPr>
    </w:p>
    <w:p>
      <w:pPr>
        <w:spacing w:line="360" w:lineRule="auto"/>
        <w:ind w:firstLine="3962" w:firstLineChars="1650"/>
        <w:jc w:val="both"/>
        <w:rPr>
          <w:rFonts w:eastAsia="Helvetica"/>
          <w:b/>
          <w:bCs/>
          <w:i/>
          <w:iCs/>
          <w:color w:val="000000"/>
          <w:sz w:val="24"/>
          <w:szCs w:val="24"/>
          <w:shd w:val="clear" w:color="auto" w:fill="FFFFFF"/>
          <w:lang w:val="en-IN"/>
        </w:rPr>
      </w:pPr>
      <w:r>
        <w:rPr>
          <w:rFonts w:eastAsia="Helvetica"/>
          <w:b/>
          <w:bCs/>
          <w:i/>
          <w:iCs/>
          <w:color w:val="000000"/>
          <w:sz w:val="24"/>
          <w:szCs w:val="24"/>
          <w:shd w:val="clear" w:color="auto" w:fill="FFFFFF"/>
          <w:lang w:val="en-IN"/>
        </w:rPr>
        <w:t>Fig 4.8:count plot</w:t>
      </w: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pStyle w:val="3"/>
        <w:keepNext w:val="0"/>
        <w:keepLines w:val="0"/>
        <w:shd w:val="clear" w:color="auto" w:fill="FFFFFF"/>
        <w:spacing w:before="163" w:after="0" w:line="12" w:lineRule="atLeast"/>
        <w:rPr>
          <w:b/>
          <w:bCs/>
          <w:sz w:val="24"/>
          <w:szCs w:val="24"/>
          <w:highlight w:val="white"/>
          <w:lang w:val="en-IN"/>
        </w:rPr>
      </w:pPr>
    </w:p>
    <w:p>
      <w:pPr>
        <w:pStyle w:val="3"/>
        <w:keepNext w:val="0"/>
        <w:keepLines w:val="0"/>
        <w:shd w:val="clear" w:color="auto" w:fill="FFFFFF"/>
        <w:spacing w:before="163" w:after="0" w:line="12" w:lineRule="atLeast"/>
        <w:jc w:val="both"/>
        <w:rPr>
          <w:rFonts w:eastAsia="Helvetica"/>
          <w:b/>
          <w:bCs/>
          <w:color w:val="000000"/>
          <w:sz w:val="24"/>
          <w:szCs w:val="24"/>
          <w:lang w:val="en-IN"/>
        </w:rPr>
      </w:pPr>
      <w:r>
        <w:rPr>
          <w:b/>
          <w:bCs/>
          <w:sz w:val="24"/>
          <w:szCs w:val="24"/>
          <w:highlight w:val="white"/>
          <w:lang w:val="en-IN"/>
        </w:rPr>
        <w:t>3.</w:t>
      </w:r>
      <w:r>
        <w:rPr>
          <w:rFonts w:eastAsia="Helvetica"/>
          <w:b/>
          <w:bCs/>
          <w:color w:val="000000"/>
          <w:sz w:val="24"/>
          <w:szCs w:val="24"/>
          <w:shd w:val="clear" w:color="auto" w:fill="FFFFFF"/>
        </w:rPr>
        <w:t xml:space="preserve">Using </w:t>
      </w:r>
      <w:r>
        <w:rPr>
          <w:rFonts w:eastAsia="Helvetica"/>
          <w:b/>
          <w:bCs/>
          <w:color w:val="000000"/>
          <w:sz w:val="24"/>
          <w:szCs w:val="24"/>
          <w:shd w:val="clear" w:color="auto" w:fill="FFFFFF"/>
          <w:lang w:val="en-IN"/>
        </w:rPr>
        <w:t>Strip plot</w:t>
      </w:r>
      <w:r>
        <w:rPr>
          <w:rFonts w:eastAsia="Helvetica"/>
          <w:b/>
          <w:bCs/>
          <w:color w:val="000000"/>
          <w:sz w:val="24"/>
          <w:szCs w:val="24"/>
          <w:shd w:val="clear" w:color="auto" w:fill="FFFFFF"/>
        </w:rPr>
        <w:t xml:space="preserve"> to visualize y_test and y_pred as Categorical </w:t>
      </w:r>
      <w:r>
        <w:rPr>
          <w:rFonts w:eastAsia="Helvetica"/>
          <w:b/>
          <w:bCs/>
          <w:color w:val="000000"/>
          <w:sz w:val="24"/>
          <w:szCs w:val="24"/>
          <w:shd w:val="clear" w:color="auto" w:fill="FFFFFF"/>
          <w:lang w:val="en-IN"/>
        </w:rPr>
        <w:t>scatter plots.</w:t>
      </w:r>
    </w:p>
    <w:p>
      <w:pPr>
        <w:spacing w:line="360" w:lineRule="auto"/>
        <w:jc w:val="center"/>
        <w:rPr>
          <w:sz w:val="24"/>
          <w:szCs w:val="24"/>
          <w:highlight w:val="white"/>
          <w:lang w:val="en-IN"/>
        </w:rPr>
      </w:pPr>
    </w:p>
    <w:p>
      <w:pPr>
        <w:spacing w:line="360" w:lineRule="auto"/>
        <w:rPr>
          <w:sz w:val="24"/>
          <w:szCs w:val="24"/>
          <w:highlight w:val="white"/>
          <w:lang w:val="en-IN"/>
        </w:rPr>
      </w:pPr>
      <w:r>
        <w:rPr>
          <w:sz w:val="24"/>
          <w:szCs w:val="24"/>
          <w:highlight w:val="white"/>
          <w:lang w:val="en-IN"/>
        </w:rPr>
        <w:drawing>
          <wp:inline distT="0" distB="0" distL="114300" distR="114300">
            <wp:extent cx="6212840" cy="4406265"/>
            <wp:effectExtent l="0" t="0" r="0" b="0"/>
            <wp:docPr id="34" name="Picture 34"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ownload (2)"/>
                    <pic:cNvPicPr>
                      <a:picLocks noChangeAspect="1"/>
                    </pic:cNvPicPr>
                  </pic:nvPicPr>
                  <pic:blipFill>
                    <a:blip r:embed="rId32"/>
                    <a:stretch>
                      <a:fillRect/>
                    </a:stretch>
                  </pic:blipFill>
                  <pic:spPr>
                    <a:xfrm>
                      <a:off x="0" y="0"/>
                      <a:ext cx="6212840" cy="4406265"/>
                    </a:xfrm>
                    <a:prstGeom prst="rect">
                      <a:avLst/>
                    </a:prstGeom>
                  </pic:spPr>
                </pic:pic>
              </a:graphicData>
            </a:graphic>
          </wp:inline>
        </w:drawing>
      </w:r>
    </w:p>
    <w:p>
      <w:pPr>
        <w:spacing w:line="360" w:lineRule="auto"/>
        <w:rPr>
          <w:b/>
          <w:bCs/>
          <w:i/>
          <w:iCs/>
          <w:sz w:val="24"/>
          <w:szCs w:val="24"/>
          <w:highlight w:val="white"/>
          <w:lang w:val="en-IN"/>
        </w:rPr>
      </w:pPr>
      <w:r>
        <w:rPr>
          <w:sz w:val="24"/>
          <w:szCs w:val="24"/>
          <w:highlight w:val="white"/>
          <w:lang w:val="en-IN"/>
        </w:rPr>
        <w:t xml:space="preserve">                                           </w:t>
      </w:r>
      <w:r>
        <w:rPr>
          <w:b/>
          <w:bCs/>
          <w:i/>
          <w:iCs/>
          <w:sz w:val="24"/>
          <w:szCs w:val="24"/>
          <w:highlight w:val="white"/>
          <w:lang w:val="en-IN"/>
        </w:rPr>
        <w:t xml:space="preserve">                Fig 4.9:strip plot</w:t>
      </w: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spacing w:line="360" w:lineRule="auto"/>
        <w:rPr>
          <w:rFonts w:eastAsia="Helvetica"/>
          <w:color w:val="444444"/>
          <w:spacing w:val="1"/>
          <w:sz w:val="24"/>
          <w:szCs w:val="24"/>
          <w:shd w:val="clear" w:color="auto" w:fill="FFFFFF"/>
          <w:lang w:val="en-IN"/>
        </w:rPr>
      </w:pPr>
    </w:p>
    <w:p>
      <w:pPr>
        <w:pStyle w:val="3"/>
        <w:keepNext w:val="0"/>
        <w:keepLines w:val="0"/>
        <w:shd w:val="clear" w:color="auto" w:fill="FFFFFF"/>
        <w:spacing w:before="163" w:after="0" w:line="12" w:lineRule="atLeast"/>
        <w:jc w:val="center"/>
        <w:rPr>
          <w:rFonts w:eastAsia="Helvetica"/>
          <w:b/>
          <w:bCs/>
          <w:color w:val="000000"/>
          <w:sz w:val="24"/>
          <w:szCs w:val="24"/>
          <w:shd w:val="clear" w:color="auto" w:fill="FFFFFF"/>
          <w:lang w:val="en-IN"/>
        </w:rPr>
      </w:pPr>
      <w:r>
        <w:rPr>
          <w:rFonts w:eastAsia="Helvetica"/>
          <w:b/>
          <w:bCs/>
          <w:color w:val="000000"/>
          <w:sz w:val="24"/>
          <w:szCs w:val="24"/>
          <w:shd w:val="clear" w:color="auto" w:fill="FFFFFF"/>
          <w:lang w:val="en-IN"/>
        </w:rPr>
        <w:t>4.</w:t>
      </w:r>
      <w:r>
        <w:rPr>
          <w:rFonts w:eastAsia="Helvetica"/>
          <w:b/>
          <w:bCs/>
          <w:color w:val="000000"/>
          <w:sz w:val="24"/>
          <w:szCs w:val="24"/>
          <w:shd w:val="clear" w:color="auto" w:fill="FFFFFF"/>
        </w:rPr>
        <w:t xml:space="preserve">Using </w:t>
      </w:r>
      <w:r>
        <w:rPr>
          <w:rFonts w:eastAsia="Helvetica"/>
          <w:b/>
          <w:bCs/>
          <w:color w:val="000000"/>
          <w:sz w:val="24"/>
          <w:szCs w:val="24"/>
          <w:shd w:val="clear" w:color="auto" w:fill="FFFFFF"/>
          <w:lang w:val="en-IN"/>
        </w:rPr>
        <w:t>Pair plot</w:t>
      </w:r>
      <w:r>
        <w:rPr>
          <w:rFonts w:eastAsia="Helvetica"/>
          <w:b/>
          <w:bCs/>
          <w:color w:val="000000"/>
          <w:sz w:val="24"/>
          <w:szCs w:val="24"/>
          <w:shd w:val="clear" w:color="auto" w:fill="FFFFFF"/>
        </w:rPr>
        <w:t xml:space="preserve"> to finally display the relationship of data between each column and row in the </w:t>
      </w:r>
      <w:r>
        <w:rPr>
          <w:rFonts w:eastAsia="Helvetica"/>
          <w:b/>
          <w:bCs/>
          <w:color w:val="000000"/>
          <w:sz w:val="24"/>
          <w:szCs w:val="24"/>
          <w:shd w:val="clear" w:color="auto" w:fill="FFFFFF"/>
          <w:lang w:val="en-IN"/>
        </w:rPr>
        <w:t>data set</w:t>
      </w:r>
    </w:p>
    <w:p>
      <w:pPr>
        <w:jc w:val="center"/>
        <w:rPr>
          <w:lang w:val="en-IN"/>
        </w:rPr>
      </w:pPr>
    </w:p>
    <w:p>
      <w:pPr>
        <w:spacing w:line="360" w:lineRule="auto"/>
        <w:jc w:val="center"/>
        <w:rPr>
          <w:rFonts w:eastAsia="Helvetica"/>
          <w:color w:val="444444"/>
          <w:spacing w:val="1"/>
          <w:sz w:val="24"/>
          <w:szCs w:val="24"/>
          <w:shd w:val="clear" w:color="auto" w:fill="FFFFFF"/>
          <w:lang w:val="en-IN"/>
        </w:rPr>
      </w:pPr>
      <w:r>
        <w:rPr>
          <w:rFonts w:eastAsia="Georgia"/>
          <w:color w:val="3D3D4E"/>
          <w:sz w:val="24"/>
          <w:szCs w:val="24"/>
          <w:shd w:val="clear" w:color="auto" w:fill="FFFFFF"/>
          <w:lang w:val="en-IN"/>
        </w:rPr>
        <w:drawing>
          <wp:inline distT="0" distB="0" distL="114300" distR="114300">
            <wp:extent cx="6182995" cy="7202805"/>
            <wp:effectExtent l="0" t="0" r="4445" b="5715"/>
            <wp:docPr id="35" name="Picture 35" descr="downloa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ownload (3)"/>
                    <pic:cNvPicPr>
                      <a:picLocks noChangeAspect="1"/>
                    </pic:cNvPicPr>
                  </pic:nvPicPr>
                  <pic:blipFill>
                    <a:blip r:embed="rId33"/>
                    <a:stretch>
                      <a:fillRect/>
                    </a:stretch>
                  </pic:blipFill>
                  <pic:spPr>
                    <a:xfrm>
                      <a:off x="0" y="0"/>
                      <a:ext cx="6182995" cy="7202805"/>
                    </a:xfrm>
                    <a:prstGeom prst="rect">
                      <a:avLst/>
                    </a:prstGeom>
                  </pic:spPr>
                </pic:pic>
              </a:graphicData>
            </a:graphic>
          </wp:inline>
        </w:drawing>
      </w:r>
    </w:p>
    <w:p>
      <w:pPr>
        <w:spacing w:line="360" w:lineRule="auto"/>
        <w:jc w:val="center"/>
        <w:rPr>
          <w:rFonts w:eastAsia="Helvetica"/>
          <w:color w:val="444444"/>
          <w:spacing w:val="1"/>
          <w:sz w:val="24"/>
          <w:szCs w:val="24"/>
          <w:shd w:val="clear" w:color="auto" w:fill="FFFFFF"/>
          <w:lang w:val="en-IN"/>
        </w:rPr>
      </w:pPr>
      <w:r>
        <w:rPr>
          <w:rFonts w:eastAsia="Helvetica"/>
          <w:b/>
          <w:bCs/>
          <w:i/>
          <w:iCs/>
          <w:color w:val="444444"/>
          <w:spacing w:val="1"/>
          <w:sz w:val="24"/>
          <w:szCs w:val="24"/>
          <w:shd w:val="clear" w:color="auto" w:fill="FFFFFF"/>
          <w:lang w:val="en-IN"/>
        </w:rPr>
        <w:t xml:space="preserve">         Fig 4.10:Pair plot</w:t>
      </w:r>
    </w:p>
    <w:p>
      <w:pPr>
        <w:spacing w:line="360" w:lineRule="auto"/>
        <w:rPr>
          <w:rFonts w:eastAsia="Helvetica"/>
          <w:spacing w:val="1"/>
          <w:sz w:val="24"/>
          <w:szCs w:val="24"/>
          <w:shd w:val="clear" w:color="auto" w:fill="FFFFFF"/>
          <w:lang w:val="en-IN"/>
        </w:rPr>
      </w:pPr>
    </w:p>
    <w:p>
      <w:pPr>
        <w:spacing w:line="360" w:lineRule="auto"/>
        <w:rPr>
          <w:rFonts w:eastAsia="Helvetica"/>
          <w:spacing w:val="1"/>
          <w:sz w:val="24"/>
          <w:szCs w:val="24"/>
          <w:shd w:val="clear" w:color="auto" w:fill="FFFFFF"/>
          <w:lang w:val="en-IN"/>
        </w:rPr>
      </w:pPr>
    </w:p>
    <w:p>
      <w:pPr>
        <w:spacing w:line="360" w:lineRule="auto"/>
        <w:rPr>
          <w:rFonts w:eastAsia="Helvetica"/>
          <w:spacing w:val="1"/>
          <w:sz w:val="24"/>
          <w:szCs w:val="24"/>
          <w:shd w:val="clear" w:color="auto" w:fill="FFFFFF"/>
          <w:lang w:val="en-IN"/>
        </w:rPr>
      </w:pPr>
    </w:p>
    <w:p>
      <w:pPr>
        <w:spacing w:line="360" w:lineRule="auto"/>
        <w:rPr>
          <w:rFonts w:eastAsia="Helvetica"/>
          <w:spacing w:val="1"/>
          <w:sz w:val="24"/>
          <w:szCs w:val="24"/>
          <w:shd w:val="clear" w:color="auto" w:fill="FFFFFF"/>
          <w:lang w:val="en-IN"/>
        </w:rPr>
      </w:pPr>
    </w:p>
    <w:p>
      <w:pPr>
        <w:spacing w:line="360" w:lineRule="auto"/>
        <w:rPr>
          <w:rFonts w:eastAsia="Helvetica"/>
          <w:spacing w:val="1"/>
          <w:sz w:val="24"/>
          <w:szCs w:val="24"/>
          <w:shd w:val="clear" w:color="auto" w:fill="FFFFFF"/>
          <w:lang w:val="en-IN"/>
        </w:rPr>
      </w:pPr>
    </w:p>
    <w:p>
      <w:pPr>
        <w:spacing w:line="360" w:lineRule="auto"/>
        <w:rPr>
          <w:rFonts w:eastAsia="Helvetica"/>
          <w:b/>
          <w:bCs/>
          <w:i/>
          <w:iCs/>
          <w:spacing w:val="1"/>
          <w:sz w:val="28"/>
          <w:szCs w:val="28"/>
          <w:u w:val="single"/>
          <w:shd w:val="clear" w:color="auto" w:fill="FFFFFF"/>
          <w:lang w:val="en-IN"/>
        </w:rPr>
      </w:pPr>
      <w:r>
        <w:rPr>
          <w:rFonts w:eastAsia="Helvetica"/>
          <w:b/>
          <w:bCs/>
          <w:i/>
          <w:iCs/>
          <w:spacing w:val="1"/>
          <w:sz w:val="28"/>
          <w:szCs w:val="28"/>
          <w:u w:val="single"/>
          <w:shd w:val="clear" w:color="auto" w:fill="FFFFFF"/>
          <w:lang w:val="en-IN"/>
        </w:rPr>
        <w:t>SOURCE CODE</w:t>
      </w:r>
    </w:p>
    <w:p>
      <w:pPr>
        <w:spacing w:line="360" w:lineRule="auto"/>
        <w:rPr>
          <w:rFonts w:eastAsia="Helvetica"/>
          <w:spacing w:val="1"/>
          <w:sz w:val="24"/>
          <w:szCs w:val="24"/>
          <w:shd w:val="clear" w:color="auto" w:fill="FFFFFF"/>
          <w:lang w:val="en-IN"/>
        </w:rPr>
      </w:pPr>
    </w:p>
    <w:p>
      <w:pPr>
        <w:spacing w:line="360" w:lineRule="auto"/>
        <w:jc w:val="both"/>
        <w:rPr>
          <w:rFonts w:eastAsia="Helvetica"/>
          <w:spacing w:val="1"/>
          <w:sz w:val="24"/>
          <w:szCs w:val="24"/>
          <w:shd w:val="clear" w:color="auto" w:fill="FFFFFF"/>
          <w:lang w:val="en-IN"/>
        </w:rPr>
      </w:pPr>
      <w:r>
        <w:rPr>
          <w:rFonts w:eastAsia="Helvetica"/>
          <w:spacing w:val="1"/>
          <w:sz w:val="24"/>
          <w:szCs w:val="24"/>
          <w:shd w:val="clear" w:color="auto" w:fill="FFFFFF"/>
          <w:lang w:val="en-IN"/>
        </w:rPr>
        <w:drawing>
          <wp:inline distT="0" distB="0" distL="114300" distR="114300">
            <wp:extent cx="5795645" cy="6541770"/>
            <wp:effectExtent l="0" t="0" r="10795" b="11430"/>
            <wp:docPr id="36" name="Picture 36" descr="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0001"/>
                    <pic:cNvPicPr>
                      <a:picLocks noChangeAspect="1"/>
                    </pic:cNvPicPr>
                  </pic:nvPicPr>
                  <pic:blipFill>
                    <a:blip r:embed="rId34"/>
                    <a:stretch>
                      <a:fillRect/>
                    </a:stretch>
                  </pic:blipFill>
                  <pic:spPr>
                    <a:xfrm>
                      <a:off x="0" y="0"/>
                      <a:ext cx="5795645" cy="6541770"/>
                    </a:xfrm>
                    <a:prstGeom prst="rect">
                      <a:avLst/>
                    </a:prstGeom>
                  </pic:spPr>
                </pic:pic>
              </a:graphicData>
            </a:graphic>
          </wp:inline>
        </w:drawing>
      </w:r>
    </w:p>
    <w:p>
      <w:pPr>
        <w:spacing w:line="360" w:lineRule="auto"/>
        <w:rPr>
          <w:rFonts w:eastAsia="Helvetica"/>
          <w:spacing w:val="1"/>
          <w:sz w:val="24"/>
          <w:szCs w:val="24"/>
          <w:shd w:val="clear" w:color="auto" w:fill="FFFFFF"/>
          <w:lang w:val="en-IN"/>
        </w:rPr>
      </w:pPr>
      <w:r>
        <w:rPr>
          <w:rFonts w:eastAsia="Helvetica"/>
          <w:spacing w:val="1"/>
          <w:sz w:val="24"/>
          <w:szCs w:val="24"/>
          <w:shd w:val="clear" w:color="auto" w:fill="FFFFFF"/>
          <w:lang w:val="en-IN"/>
        </w:rPr>
        <w:drawing>
          <wp:inline distT="0" distB="0" distL="114300" distR="114300">
            <wp:extent cx="5795645" cy="8027035"/>
            <wp:effectExtent l="0" t="0" r="10795" b="4445"/>
            <wp:docPr id="37" name="Picture 37"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0002"/>
                    <pic:cNvPicPr>
                      <a:picLocks noChangeAspect="1"/>
                    </pic:cNvPicPr>
                  </pic:nvPicPr>
                  <pic:blipFill>
                    <a:blip r:embed="rId35"/>
                    <a:stretch>
                      <a:fillRect/>
                    </a:stretch>
                  </pic:blipFill>
                  <pic:spPr>
                    <a:xfrm>
                      <a:off x="0" y="0"/>
                      <a:ext cx="5795645" cy="8027035"/>
                    </a:xfrm>
                    <a:prstGeom prst="rect">
                      <a:avLst/>
                    </a:prstGeom>
                  </pic:spPr>
                </pic:pic>
              </a:graphicData>
            </a:graphic>
          </wp:inline>
        </w:drawing>
      </w:r>
    </w:p>
    <w:p>
      <w:pPr>
        <w:spacing w:line="360" w:lineRule="auto"/>
        <w:rPr>
          <w:rFonts w:eastAsia="Helvetica"/>
          <w:spacing w:val="1"/>
          <w:sz w:val="24"/>
          <w:szCs w:val="24"/>
          <w:shd w:val="clear" w:color="auto" w:fill="FFFFFF"/>
          <w:lang w:val="en-IN"/>
        </w:rPr>
      </w:pPr>
      <w:r>
        <w:rPr>
          <w:rFonts w:eastAsia="Helvetica"/>
          <w:spacing w:val="1"/>
          <w:sz w:val="24"/>
          <w:szCs w:val="24"/>
          <w:shd w:val="clear" w:color="auto" w:fill="FFFFFF"/>
          <w:lang w:val="en-IN"/>
        </w:rPr>
        <w:drawing>
          <wp:inline distT="0" distB="0" distL="114300" distR="114300">
            <wp:extent cx="5795645" cy="8203565"/>
            <wp:effectExtent l="0" t="0" r="10795" b="10795"/>
            <wp:docPr id="38" name="Picture 38" descr="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0003"/>
                    <pic:cNvPicPr>
                      <a:picLocks noChangeAspect="1"/>
                    </pic:cNvPicPr>
                  </pic:nvPicPr>
                  <pic:blipFill>
                    <a:blip r:embed="rId36"/>
                    <a:stretch>
                      <a:fillRect/>
                    </a:stretch>
                  </pic:blipFill>
                  <pic:spPr>
                    <a:xfrm>
                      <a:off x="0" y="0"/>
                      <a:ext cx="5795645" cy="8203565"/>
                    </a:xfrm>
                    <a:prstGeom prst="rect">
                      <a:avLst/>
                    </a:prstGeom>
                  </pic:spPr>
                </pic:pic>
              </a:graphicData>
            </a:graphic>
          </wp:inline>
        </w:drawing>
      </w:r>
    </w:p>
    <w:p>
      <w:pPr>
        <w:spacing w:line="360" w:lineRule="auto"/>
        <w:rPr>
          <w:rFonts w:eastAsia="Helvetica"/>
          <w:spacing w:val="1"/>
          <w:sz w:val="24"/>
          <w:szCs w:val="24"/>
          <w:shd w:val="clear" w:color="auto" w:fill="FFFFFF"/>
          <w:lang w:val="en-IN"/>
        </w:rPr>
      </w:pPr>
    </w:p>
    <w:p>
      <w:pPr>
        <w:spacing w:line="360" w:lineRule="auto"/>
        <w:rPr>
          <w:rFonts w:eastAsia="Helvetica"/>
          <w:spacing w:val="1"/>
          <w:sz w:val="24"/>
          <w:szCs w:val="24"/>
          <w:shd w:val="clear" w:color="auto" w:fill="FFFFFF"/>
          <w:lang w:val="en-IN"/>
        </w:rPr>
      </w:pPr>
      <w:r>
        <w:rPr>
          <w:rFonts w:eastAsia="Helvetica"/>
          <w:spacing w:val="1"/>
          <w:sz w:val="24"/>
          <w:szCs w:val="24"/>
          <w:shd w:val="clear" w:color="auto" w:fill="FFFFFF"/>
          <w:lang w:val="en-IN"/>
        </w:rPr>
        <w:drawing>
          <wp:inline distT="0" distB="0" distL="114300" distR="114300">
            <wp:extent cx="5323840" cy="7837805"/>
            <wp:effectExtent l="0" t="0" r="10160" b="10795"/>
            <wp:docPr id="39" name="Picture 39" descr="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0004"/>
                    <pic:cNvPicPr>
                      <a:picLocks noChangeAspect="1"/>
                    </pic:cNvPicPr>
                  </pic:nvPicPr>
                  <pic:blipFill>
                    <a:blip r:embed="rId37"/>
                    <a:stretch>
                      <a:fillRect/>
                    </a:stretch>
                  </pic:blipFill>
                  <pic:spPr>
                    <a:xfrm>
                      <a:off x="0" y="0"/>
                      <a:ext cx="5323840" cy="7837805"/>
                    </a:xfrm>
                    <a:prstGeom prst="rect">
                      <a:avLst/>
                    </a:prstGeom>
                  </pic:spPr>
                </pic:pic>
              </a:graphicData>
            </a:graphic>
          </wp:inline>
        </w:drawing>
      </w:r>
    </w:p>
    <w:p>
      <w:pPr>
        <w:spacing w:line="360" w:lineRule="auto"/>
        <w:rPr>
          <w:rFonts w:eastAsia="Helvetica"/>
          <w:spacing w:val="1"/>
          <w:sz w:val="24"/>
          <w:szCs w:val="24"/>
          <w:shd w:val="clear" w:color="auto" w:fill="FFFFFF"/>
          <w:lang w:val="en-IN"/>
        </w:rPr>
      </w:pPr>
      <w:r>
        <w:rPr>
          <w:rFonts w:eastAsia="Helvetica"/>
          <w:spacing w:val="1"/>
          <w:sz w:val="24"/>
          <w:szCs w:val="24"/>
          <w:shd w:val="clear" w:color="auto" w:fill="FFFFFF"/>
          <w:lang w:val="en-IN"/>
        </w:rPr>
        <w:drawing>
          <wp:inline distT="0" distB="0" distL="114300" distR="114300">
            <wp:extent cx="5795645" cy="8140700"/>
            <wp:effectExtent l="0" t="0" r="10795" b="12700"/>
            <wp:docPr id="40" name="Picture 40" descr="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0005"/>
                    <pic:cNvPicPr>
                      <a:picLocks noChangeAspect="1"/>
                    </pic:cNvPicPr>
                  </pic:nvPicPr>
                  <pic:blipFill>
                    <a:blip r:embed="rId38"/>
                    <a:stretch>
                      <a:fillRect/>
                    </a:stretch>
                  </pic:blipFill>
                  <pic:spPr>
                    <a:xfrm>
                      <a:off x="0" y="0"/>
                      <a:ext cx="5795645" cy="8140700"/>
                    </a:xfrm>
                    <a:prstGeom prst="rect">
                      <a:avLst/>
                    </a:prstGeom>
                  </pic:spPr>
                </pic:pic>
              </a:graphicData>
            </a:graphic>
          </wp:inline>
        </w:drawing>
      </w:r>
      <w:r>
        <w:rPr>
          <w:rFonts w:eastAsia="Helvetica"/>
          <w:spacing w:val="1"/>
          <w:sz w:val="24"/>
          <w:szCs w:val="24"/>
          <w:shd w:val="clear" w:color="auto" w:fill="FFFFFF"/>
          <w:lang w:val="en-IN"/>
        </w:rPr>
        <w:drawing>
          <wp:inline distT="0" distB="0" distL="114300" distR="114300">
            <wp:extent cx="5347970" cy="8100060"/>
            <wp:effectExtent l="0" t="0" r="1270" b="7620"/>
            <wp:docPr id="41" name="Picture 41" descr="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0006"/>
                    <pic:cNvPicPr>
                      <a:picLocks noChangeAspect="1"/>
                    </pic:cNvPicPr>
                  </pic:nvPicPr>
                  <pic:blipFill>
                    <a:blip r:embed="rId39"/>
                    <a:stretch>
                      <a:fillRect/>
                    </a:stretch>
                  </pic:blipFill>
                  <pic:spPr>
                    <a:xfrm>
                      <a:off x="0" y="0"/>
                      <a:ext cx="5347970" cy="8100060"/>
                    </a:xfrm>
                    <a:prstGeom prst="rect">
                      <a:avLst/>
                    </a:prstGeom>
                  </pic:spPr>
                </pic:pic>
              </a:graphicData>
            </a:graphic>
          </wp:inline>
        </w:drawing>
      </w:r>
    </w:p>
    <w:p>
      <w:pPr>
        <w:spacing w:line="360" w:lineRule="auto"/>
        <w:rPr>
          <w:rFonts w:eastAsia="Helvetica"/>
          <w:spacing w:val="1"/>
          <w:sz w:val="24"/>
          <w:szCs w:val="24"/>
          <w:shd w:val="clear" w:color="auto" w:fill="FFFFFF"/>
          <w:lang w:val="en-IN"/>
        </w:rPr>
      </w:pPr>
      <w:r>
        <w:rPr>
          <w:rFonts w:eastAsia="Helvetica"/>
          <w:spacing w:val="1"/>
          <w:sz w:val="24"/>
          <w:szCs w:val="24"/>
          <w:shd w:val="clear" w:color="auto" w:fill="FFFFFF"/>
          <w:lang w:val="en-IN"/>
        </w:rPr>
        <w:drawing>
          <wp:inline distT="0" distB="0" distL="114300" distR="114300">
            <wp:extent cx="5795645" cy="8203565"/>
            <wp:effectExtent l="0" t="0" r="10795" b="10795"/>
            <wp:docPr id="42" name="Picture 42" descr="0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0007"/>
                    <pic:cNvPicPr>
                      <a:picLocks noChangeAspect="1"/>
                    </pic:cNvPicPr>
                  </pic:nvPicPr>
                  <pic:blipFill>
                    <a:blip r:embed="rId40"/>
                    <a:stretch>
                      <a:fillRect/>
                    </a:stretch>
                  </pic:blipFill>
                  <pic:spPr>
                    <a:xfrm>
                      <a:off x="0" y="0"/>
                      <a:ext cx="5795645" cy="8203565"/>
                    </a:xfrm>
                    <a:prstGeom prst="rect">
                      <a:avLst/>
                    </a:prstGeom>
                  </pic:spPr>
                </pic:pic>
              </a:graphicData>
            </a:graphic>
          </wp:inline>
        </w:drawing>
      </w:r>
    </w:p>
    <w:p>
      <w:pPr>
        <w:spacing w:line="360" w:lineRule="auto"/>
        <w:rPr>
          <w:rFonts w:eastAsia="Helvetica"/>
          <w:spacing w:val="1"/>
          <w:sz w:val="24"/>
          <w:szCs w:val="24"/>
          <w:shd w:val="clear" w:color="auto" w:fill="FFFFFF"/>
          <w:lang w:val="en-IN"/>
        </w:rPr>
      </w:pPr>
      <w:r>
        <w:rPr>
          <w:rFonts w:eastAsia="Helvetica"/>
          <w:spacing w:val="1"/>
          <w:sz w:val="24"/>
          <w:szCs w:val="24"/>
          <w:shd w:val="clear" w:color="auto" w:fill="FFFFFF"/>
          <w:lang w:val="en-IN"/>
        </w:rPr>
        <w:drawing>
          <wp:inline distT="0" distB="0" distL="114300" distR="114300">
            <wp:extent cx="5795645" cy="8203565"/>
            <wp:effectExtent l="0" t="0" r="10795" b="10795"/>
            <wp:docPr id="43" name="Picture 43" descr="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0008"/>
                    <pic:cNvPicPr>
                      <a:picLocks noChangeAspect="1"/>
                    </pic:cNvPicPr>
                  </pic:nvPicPr>
                  <pic:blipFill>
                    <a:blip r:embed="rId41"/>
                    <a:stretch>
                      <a:fillRect/>
                    </a:stretch>
                  </pic:blipFill>
                  <pic:spPr>
                    <a:xfrm>
                      <a:off x="0" y="0"/>
                      <a:ext cx="5795645" cy="8203565"/>
                    </a:xfrm>
                    <a:prstGeom prst="rect">
                      <a:avLst/>
                    </a:prstGeom>
                  </pic:spPr>
                </pic:pic>
              </a:graphicData>
            </a:graphic>
          </wp:inline>
        </w:drawing>
      </w:r>
    </w:p>
    <w:p>
      <w:pPr>
        <w:widowControl w:val="0"/>
        <w:numPr>
          <w:numId w:val="0"/>
        </w:numPr>
        <w:spacing w:line="360" w:lineRule="auto"/>
        <w:jc w:val="left"/>
        <w:rPr>
          <w:rFonts w:hint="default"/>
          <w:b/>
          <w:i/>
          <w:sz w:val="24"/>
          <w:szCs w:val="24"/>
          <w:highlight w:val="white"/>
          <w:rtl w:val="0"/>
          <w:lang w:val="en-US"/>
        </w:rPr>
      </w:pPr>
    </w:p>
    <w:p>
      <w:pPr>
        <w:widowControl w:val="0"/>
        <w:numPr>
          <w:numId w:val="0"/>
        </w:numPr>
        <w:spacing w:line="360" w:lineRule="auto"/>
        <w:jc w:val="left"/>
        <w:rPr>
          <w:rFonts w:hint="default"/>
          <w:b/>
          <w:i/>
          <w:sz w:val="24"/>
          <w:szCs w:val="24"/>
          <w:highlight w:val="white"/>
          <w:rtl w:val="0"/>
          <w:lang w:val="en-US"/>
        </w:rPr>
      </w:pPr>
    </w:p>
    <w:sectPr>
      <w:pgSz w:w="11906" w:h="16838"/>
      <w:pgMar w:top="1417" w:right="1417" w:bottom="1417" w:left="1701" w:header="720" w:footer="720" w:gutter="0"/>
      <w:cols w:space="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Arial Unicode MS">
    <w:altName w:val="Arial"/>
    <w:panose1 w:val="00000000000000000000"/>
    <w:charset w:val="00"/>
    <w:family w:val="auto"/>
    <w:pitch w:val="default"/>
    <w:sig w:usb0="00000000" w:usb1="00000000" w:usb2="00000000" w:usb3="00000000" w:csb0="00000000" w:csb1="00000000"/>
  </w:font>
  <w:font w:name="MS PGothic">
    <w:panose1 w:val="020B0600070205080204"/>
    <w:charset w:val="80"/>
    <w:family w:val="auto"/>
    <w:pitch w:val="default"/>
    <w:sig w:usb0="E00002FF" w:usb1="6AC7FDFB" w:usb2="08000012" w:usb3="00000000" w:csb0="4002009F" w:csb1="DFD70000"/>
  </w:font>
  <w:font w:name="Georgia">
    <w:panose1 w:val="02040502050405020303"/>
    <w:charset w:val="00"/>
    <w:family w:val="roman"/>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95CB1C"/>
    <w:multiLevelType w:val="multilevel"/>
    <w:tmpl w:val="9795CB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5E306ED"/>
    <w:multiLevelType w:val="multilevel"/>
    <w:tmpl w:val="B5E306ED"/>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2">
    <w:nsid w:val="BF205925"/>
    <w:multiLevelType w:val="multilevel"/>
    <w:tmpl w:val="BF205925"/>
    <w:lvl w:ilvl="0" w:tentative="0">
      <w:start w:val="1"/>
      <w:numFmt w:val="bullet"/>
      <w:lvlText w:val="●"/>
      <w:lvlJc w:val="left"/>
      <w:pPr>
        <w:ind w:left="1440" w:hanging="360"/>
      </w:pPr>
      <w:rPr>
        <w:u w:val="none"/>
      </w:rPr>
    </w:lvl>
    <w:lvl w:ilvl="1" w:tentative="0">
      <w:start w:val="1"/>
      <w:numFmt w:val="bullet"/>
      <w:lvlText w:val="○"/>
      <w:lvlJc w:val="left"/>
      <w:pPr>
        <w:ind w:left="2160" w:hanging="360"/>
      </w:pPr>
      <w:rPr>
        <w:u w:val="none"/>
      </w:rPr>
    </w:lvl>
    <w:lvl w:ilvl="2" w:tentative="0">
      <w:start w:val="1"/>
      <w:numFmt w:val="bullet"/>
      <w:lvlText w:val="■"/>
      <w:lvlJc w:val="left"/>
      <w:pPr>
        <w:ind w:left="2880" w:hanging="360"/>
      </w:pPr>
      <w:rPr>
        <w:u w:val="none"/>
      </w:rPr>
    </w:lvl>
    <w:lvl w:ilvl="3" w:tentative="0">
      <w:start w:val="1"/>
      <w:numFmt w:val="bullet"/>
      <w:lvlText w:val="●"/>
      <w:lvlJc w:val="left"/>
      <w:pPr>
        <w:ind w:left="3600" w:hanging="360"/>
      </w:pPr>
      <w:rPr>
        <w:u w:val="none"/>
      </w:rPr>
    </w:lvl>
    <w:lvl w:ilvl="4" w:tentative="0">
      <w:start w:val="1"/>
      <w:numFmt w:val="bullet"/>
      <w:lvlText w:val="○"/>
      <w:lvlJc w:val="left"/>
      <w:pPr>
        <w:ind w:left="4320" w:hanging="360"/>
      </w:pPr>
      <w:rPr>
        <w:u w:val="none"/>
      </w:rPr>
    </w:lvl>
    <w:lvl w:ilvl="5" w:tentative="0">
      <w:start w:val="1"/>
      <w:numFmt w:val="bullet"/>
      <w:lvlText w:val="■"/>
      <w:lvlJc w:val="left"/>
      <w:pPr>
        <w:ind w:left="5040" w:hanging="360"/>
      </w:pPr>
      <w:rPr>
        <w:u w:val="none"/>
      </w:rPr>
    </w:lvl>
    <w:lvl w:ilvl="6" w:tentative="0">
      <w:start w:val="1"/>
      <w:numFmt w:val="bullet"/>
      <w:lvlText w:val="●"/>
      <w:lvlJc w:val="left"/>
      <w:pPr>
        <w:ind w:left="5760" w:hanging="360"/>
      </w:pPr>
      <w:rPr>
        <w:u w:val="none"/>
      </w:rPr>
    </w:lvl>
    <w:lvl w:ilvl="7" w:tentative="0">
      <w:start w:val="1"/>
      <w:numFmt w:val="bullet"/>
      <w:lvlText w:val="○"/>
      <w:lvlJc w:val="left"/>
      <w:pPr>
        <w:ind w:left="6480" w:hanging="360"/>
      </w:pPr>
      <w:rPr>
        <w:u w:val="none"/>
      </w:rPr>
    </w:lvl>
    <w:lvl w:ilvl="8" w:tentative="0">
      <w:start w:val="1"/>
      <w:numFmt w:val="bullet"/>
      <w:lvlText w:val="■"/>
      <w:lvlJc w:val="left"/>
      <w:pPr>
        <w:ind w:left="7200" w:hanging="360"/>
      </w:pPr>
      <w:rPr>
        <w:u w:val="none"/>
      </w:rPr>
    </w:lvl>
  </w:abstractNum>
  <w:abstractNum w:abstractNumId="3">
    <w:nsid w:val="CF092B84"/>
    <w:multiLevelType w:val="multilevel"/>
    <w:tmpl w:val="CF092B84"/>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E62C2BB0"/>
    <w:multiLevelType w:val="singleLevel"/>
    <w:tmpl w:val="E62C2BB0"/>
    <w:lvl w:ilvl="0" w:tentative="0">
      <w:start w:val="1"/>
      <w:numFmt w:val="decimal"/>
      <w:suff w:val="space"/>
      <w:lvlText w:val="%1."/>
      <w:lvlJc w:val="left"/>
    </w:lvl>
  </w:abstractNum>
  <w:abstractNum w:abstractNumId="5">
    <w:nsid w:val="FA936636"/>
    <w:multiLevelType w:val="singleLevel"/>
    <w:tmpl w:val="FA936636"/>
    <w:lvl w:ilvl="0" w:tentative="0">
      <w:start w:val="1"/>
      <w:numFmt w:val="bullet"/>
      <w:lvlText w:val=""/>
      <w:lvlJc w:val="left"/>
      <w:pPr>
        <w:tabs>
          <w:tab w:val="left" w:pos="420"/>
        </w:tabs>
        <w:ind w:left="420" w:hanging="420"/>
      </w:pPr>
      <w:rPr>
        <w:rFonts w:hint="default" w:ascii="Wingdings" w:hAnsi="Wingdings"/>
      </w:rPr>
    </w:lvl>
  </w:abstractNum>
  <w:abstractNum w:abstractNumId="6">
    <w:nsid w:val="0053208E"/>
    <w:multiLevelType w:val="multilevel"/>
    <w:tmpl w:val="0053208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009DF4AE"/>
    <w:multiLevelType w:val="singleLevel"/>
    <w:tmpl w:val="009DF4AE"/>
    <w:lvl w:ilvl="0" w:tentative="0">
      <w:start w:val="1"/>
      <w:numFmt w:val="bullet"/>
      <w:lvlText w:val=""/>
      <w:lvlJc w:val="left"/>
      <w:pPr>
        <w:tabs>
          <w:tab w:val="left" w:pos="420"/>
        </w:tabs>
        <w:ind w:left="420" w:hanging="420"/>
      </w:pPr>
      <w:rPr>
        <w:rFonts w:hint="default" w:ascii="Wingdings" w:hAnsi="Wingdings"/>
      </w:rPr>
    </w:lvl>
  </w:abstractNum>
  <w:abstractNum w:abstractNumId="8">
    <w:nsid w:val="03D62ECE"/>
    <w:multiLevelType w:val="multilevel"/>
    <w:tmpl w:val="03D62EC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25B654F3"/>
    <w:multiLevelType w:val="multilevel"/>
    <w:tmpl w:val="25B654F3"/>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0">
    <w:nsid w:val="59ADCABA"/>
    <w:multiLevelType w:val="multilevel"/>
    <w:tmpl w:val="59ADCAB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1">
    <w:nsid w:val="5F78147B"/>
    <w:multiLevelType w:val="multilevel"/>
    <w:tmpl w:val="5F78147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11"/>
  </w:num>
  <w:num w:numId="2">
    <w:abstractNumId w:val="0"/>
  </w:num>
  <w:num w:numId="3">
    <w:abstractNumId w:val="6"/>
  </w:num>
  <w:num w:numId="4">
    <w:abstractNumId w:val="3"/>
  </w:num>
  <w:num w:numId="5">
    <w:abstractNumId w:val="10"/>
  </w:num>
  <w:num w:numId="6">
    <w:abstractNumId w:val="2"/>
  </w:num>
  <w:num w:numId="7">
    <w:abstractNumId w:val="1"/>
  </w:num>
  <w:num w:numId="8">
    <w:abstractNumId w:val="8"/>
  </w:num>
  <w:num w:numId="9">
    <w:abstractNumId w:val="9"/>
  </w:num>
  <w:num w:numId="10">
    <w:abstractNumId w:val="4"/>
  </w:num>
  <w:num w:numId="11">
    <w:abstractNumId w:val="5"/>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246CDB"/>
    <w:rsid w:val="07456F0F"/>
    <w:rsid w:val="0B21236E"/>
    <w:rsid w:val="14246CDB"/>
    <w:rsid w:val="1B006F6A"/>
    <w:rsid w:val="22C21128"/>
    <w:rsid w:val="5914724F"/>
    <w:rsid w:val="5AD60D8D"/>
    <w:rsid w:val="662C6B7F"/>
    <w:rsid w:val="672A43EB"/>
    <w:rsid w:val="6D3F0F90"/>
    <w:rsid w:val="79137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en"/>
    </w:rPr>
  </w:style>
  <w:style w:type="paragraph" w:styleId="2">
    <w:name w:val="heading 2"/>
    <w:basedOn w:val="1"/>
    <w:next w:val="1"/>
    <w:qFormat/>
    <w:uiPriority w:val="0"/>
    <w:pPr>
      <w:keepNext/>
      <w:keepLines/>
      <w:spacing w:before="360" w:after="120"/>
      <w:outlineLvl w:val="1"/>
    </w:pPr>
    <w:rPr>
      <w:sz w:val="32"/>
      <w:szCs w:val="32"/>
    </w:rPr>
  </w:style>
  <w:style w:type="paragraph" w:styleId="3">
    <w:name w:val="heading 3"/>
    <w:basedOn w:val="1"/>
    <w:next w:val="1"/>
    <w:qFormat/>
    <w:uiPriority w:val="0"/>
    <w:pPr>
      <w:keepNext/>
      <w:keepLines/>
      <w:pageBreakBefore w:val="0"/>
      <w:spacing w:before="320" w:after="80"/>
    </w:pPr>
    <w:rPr>
      <w:color w:val="434343"/>
      <w:sz w:val="28"/>
      <w:szCs w:val="28"/>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FollowedHyperlink"/>
    <w:basedOn w:val="5"/>
    <w:uiPriority w:val="0"/>
    <w:rPr>
      <w:color w:val="800080"/>
      <w:u w:val="single"/>
    </w:rPr>
  </w:style>
  <w:style w:type="character" w:styleId="8">
    <w:name w:val="Hyperlink"/>
    <w:basedOn w:val="5"/>
    <w:qFormat/>
    <w:uiPriority w:val="0"/>
    <w:rPr>
      <w:color w:val="0000FF"/>
      <w:u w:val="single"/>
    </w:rPr>
  </w:style>
  <w:style w:type="paragraph" w:styleId="9">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jpe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2021-11-02T14:02:00Z</dcterms:created>
  <dc:creator>Sagi sandeep</dc:creator>
  <cp:lastModifiedBy>Sagi sandeep</cp:lastModifiedBy>
  <dcterms:modified xsi:type="dcterms:W3CDTF">2021-11-10T18:45:54Z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3A4188438CB7485295265D2BDEFCA831</vt:lpwstr>
  </property>
</Properties>
</file>